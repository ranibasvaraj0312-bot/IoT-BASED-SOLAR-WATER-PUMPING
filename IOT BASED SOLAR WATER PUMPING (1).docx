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72DC" w14:textId="77777777" w:rsidR="00C24C8D" w:rsidRDefault="00C24C8D">
      <w:pPr>
        <w:pStyle w:val="BodyText"/>
        <w:rPr>
          <w:sz w:val="18"/>
        </w:rPr>
      </w:pPr>
    </w:p>
    <w:p w14:paraId="46973D69" w14:textId="77777777" w:rsidR="00C24C8D" w:rsidRDefault="00651C4A">
      <w:pPr>
        <w:pStyle w:val="BodyText"/>
        <w:spacing w:line="57" w:lineRule="exact"/>
        <w:rPr>
          <w:sz w:val="5"/>
        </w:rPr>
      </w:pPr>
      <w:r>
        <w:rPr>
          <w:noProof/>
          <w:sz w:val="5"/>
        </w:rPr>
        <mc:AlternateContent>
          <mc:Choice Requires="wpg">
            <w:drawing>
              <wp:inline distT="0" distB="0" distL="0" distR="0" wp14:anchorId="340E0663" wp14:editId="1917E5C0">
                <wp:extent cx="5982335" cy="36195"/>
                <wp:effectExtent l="0" t="0" r="0" b="0"/>
                <wp:docPr id="5" name="Group 5"/>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6" name="Graphic 6"/>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9CC9A36" id="Group 5"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">
                <v:shape id="Graphic 6"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" path="m5982334,l,,,36195r5982334,l5982334,xe" fillcolor="#602221" stroked="f">
                  <v:path arrowok="t"/>
                </v:shape>
                <w10:anchorlock/>
              </v:group>
            </w:pict>
          </mc:Fallback>
        </mc:AlternateContent>
      </w:r>
    </w:p>
    <w:p w14:paraId="331BB6AB" w14:textId="77777777" w:rsidR="00C24C8D" w:rsidRDefault="00651C4A">
      <w:pPr>
        <w:spacing w:before="158"/>
        <w:ind w:right="8071"/>
        <w:jc w:val="center"/>
        <w:rPr>
          <w:b/>
          <w:sz w:val="32"/>
        </w:rPr>
      </w:pPr>
      <w:r>
        <w:rPr>
          <w:b/>
          <w:spacing w:val="-10"/>
          <w:sz w:val="32"/>
        </w:rPr>
        <w:t>CHAPTER-1</w:t>
      </w:r>
    </w:p>
    <w:p w14:paraId="493B8993" w14:textId="77777777" w:rsidR="00C24C8D" w:rsidRDefault="00651C4A">
      <w:pPr>
        <w:spacing w:before="59"/>
        <w:ind w:right="31"/>
        <w:jc w:val="center"/>
        <w:rPr>
          <w:b/>
          <w:sz w:val="32"/>
        </w:rPr>
      </w:pPr>
      <w:r>
        <w:rPr>
          <w:b/>
          <w:spacing w:val="-2"/>
          <w:sz w:val="32"/>
        </w:rPr>
        <w:t>INTRODUCTION</w:t>
      </w:r>
    </w:p>
    <w:p w14:paraId="0C19A2E0" w14:textId="77777777" w:rsidR="00C24C8D" w:rsidRDefault="00C24C8D">
      <w:pPr>
        <w:pStyle w:val="BodyText"/>
        <w:spacing w:before="146"/>
        <w:rPr>
          <w:b/>
        </w:rPr>
      </w:pPr>
    </w:p>
    <w:p w14:paraId="4E8A1004" w14:textId="77777777" w:rsidR="00651C4A" w:rsidRDefault="00651C4A" w:rsidP="00651C4A">
      <w:pPr>
        <w:pStyle w:val="NormalWeb"/>
        <w:spacing w:line="360" w:lineRule="auto"/>
        <w:jc w:val="both"/>
      </w:pPr>
      <w:r>
        <w:t>Water is one of the most essential resources for agriculture and daily human activities. In many rural and remote areas, the availability of reliable electricity for operating water pumps is limited. Traditional water pumping systems depend on grid power or diesel engines, which increase operational costs and contribute to environmental pollution. Therefore, there is a growing need for an efficient, economical, and eco-friendly solution for water pumping.</w:t>
      </w:r>
    </w:p>
    <w:p w14:paraId="21953C7A" w14:textId="77777777" w:rsidR="00651C4A" w:rsidRDefault="00651C4A" w:rsidP="00651C4A">
      <w:pPr>
        <w:pStyle w:val="NormalWeb"/>
        <w:spacing w:line="360" w:lineRule="auto"/>
        <w:jc w:val="both"/>
      </w:pPr>
      <w:r>
        <w:t>Solar energy is one of the most abundant and renewable energy sources available. It can be effectively utilized to power water pumps using photovoltaic (PV) panels. Solar-powered water pumping systems are widely used in agricultural irrigation and rural water supply due to their low operating cost, minimal maintenance, and environmental benefits. However, the lack of proper monitoring and control in such systems can lead to inefficient operation and wastage of resources.</w:t>
      </w:r>
    </w:p>
    <w:p w14:paraId="753DD1AF" w14:textId="77777777" w:rsidR="00651C4A" w:rsidRDefault="00651C4A" w:rsidP="00651C4A">
      <w:pPr>
        <w:pStyle w:val="NormalWeb"/>
        <w:spacing w:line="360" w:lineRule="auto"/>
        <w:jc w:val="both"/>
      </w:pPr>
      <w:r>
        <w:t>The advancement of the Internet of Things (IOT) has enabled the development of smart systems that can be monitored and controlled remotely. By integrating IOT technology with solar water pumping systems, it becomes possible to track important parameters such as water level, motor status, voltage, and current in real time. This data can be accessed through mobile applications or cloud platforms, allowing users to monitor and control the system from anywhere.</w:t>
      </w:r>
    </w:p>
    <w:p w14:paraId="5FA21DB5" w14:textId="77777777" w:rsidR="00651C4A" w:rsidRDefault="00651C4A" w:rsidP="00651C4A">
      <w:pPr>
        <w:pStyle w:val="NormalWeb"/>
        <w:spacing w:line="360" w:lineRule="auto"/>
        <w:jc w:val="both"/>
      </w:pPr>
      <w:r>
        <w:t>In this project, an IOT-based solar water pumping system is designed using a DC motor directly powered by solar panels, without the use of a battery. Eliminating the battery reduces system cost, maintenance requirements, and energy losses. The system operates during sunlight conditions and uses a microcontroller (NodeMCU/ESP8266) along with sensors to collect and transmit data to the cloud.</w:t>
      </w:r>
    </w:p>
    <w:p w14:paraId="695AA1C3" w14:textId="77777777" w:rsidR="00651C4A" w:rsidRDefault="00651C4A" w:rsidP="00651C4A">
      <w:pPr>
        <w:pStyle w:val="NormalWeb"/>
        <w:spacing w:line="360" w:lineRule="auto"/>
        <w:jc w:val="both"/>
      </w:pPr>
      <w:r>
        <w:t>The proposed system also provides automation features, where the pump can be switched ON or OFF based on water level conditions or user commands. This helps in preventing water wastage, avoiding dry running of the motor, and improving overall efficiency.</w:t>
      </w:r>
    </w:p>
    <w:p w14:paraId="54FC9D17" w14:textId="77777777" w:rsidR="00651C4A" w:rsidRDefault="00651C4A" w:rsidP="00651C4A">
      <w:pPr>
        <w:pStyle w:val="NormalWeb"/>
        <w:spacing w:line="360" w:lineRule="auto"/>
        <w:jc w:val="both"/>
      </w:pPr>
      <w:r>
        <w:t>This project aims to develop a smart, cost-effective, and environmentally friendly IoT-based solar water pumping system that ensures efficient water management with minimal human intervention, making it highly beneficial for farmers and rural communities</w:t>
      </w:r>
    </w:p>
    <w:p w14:paraId="7A2360BB" w14:textId="77777777" w:rsidR="00C24C8D" w:rsidRDefault="00C24C8D">
      <w:pPr>
        <w:pStyle w:val="BodyText"/>
        <w:rPr>
          <w:sz w:val="18"/>
        </w:rPr>
      </w:pPr>
    </w:p>
    <w:p w14:paraId="3A42DCEC" w14:textId="77777777" w:rsidR="00C24C8D" w:rsidRDefault="00651C4A">
      <w:pPr>
        <w:pStyle w:val="BodyText"/>
        <w:spacing w:line="57" w:lineRule="exact"/>
        <w:rPr>
          <w:sz w:val="5"/>
        </w:rPr>
      </w:pPr>
      <w:r>
        <w:rPr>
          <w:noProof/>
          <w:sz w:val="5"/>
        </w:rPr>
        <mc:AlternateContent>
          <mc:Choice Requires="wpg">
            <w:drawing>
              <wp:inline distT="0" distB="0" distL="0" distR="0" wp14:anchorId="44D5ABCD" wp14:editId="542CA207">
                <wp:extent cx="5982335" cy="36195"/>
                <wp:effectExtent l="0" t="0" r="0" b="0"/>
                <wp:docPr id="9" name="Group 9"/>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10" name="Graphic 10"/>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5D4ADA60" id="Group 9"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Ga3QNRWAgAAwAUAAA4AAAAAAAAAAAAAAAAALgIAAGRycy9lMm9Eb2MueG1sUEsBAi0A&#10;FAAGAAgAAAAhAMtQcS7cAAAAAwEAAA8AAAAAAAAAAAAAAAAAsAQAAGRycy9kb3ducmV2LnhtbFBL&#10;BQYAAAAABAAEAPMAAAC5BQAAAAA=&#10;">
                <v:shape id="Graphic 10"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" path="m5982334,l,,,36195r5982334,l5982334,xe" fillcolor="#602221" stroked="f">
                  <v:path arrowok="t"/>
                </v:shape>
                <w10:anchorlock/>
              </v:group>
            </w:pict>
          </mc:Fallback>
        </mc:AlternateContent>
      </w:r>
    </w:p>
    <w:p w14:paraId="32220E4C" w14:textId="77777777" w:rsidR="00C24C8D" w:rsidRDefault="00651C4A">
      <w:pPr>
        <w:spacing w:before="158"/>
        <w:ind w:right="8431"/>
        <w:jc w:val="center"/>
        <w:rPr>
          <w:b/>
          <w:sz w:val="32"/>
        </w:rPr>
      </w:pPr>
      <w:r>
        <w:rPr>
          <w:b/>
          <w:spacing w:val="-10"/>
          <w:sz w:val="32"/>
        </w:rPr>
        <w:t>CHAPTER-2</w:t>
      </w:r>
    </w:p>
    <w:p w14:paraId="5F8B34CD" w14:textId="47DF0297" w:rsidR="00C24C8D" w:rsidRDefault="00651C4A">
      <w:pPr>
        <w:spacing w:before="59"/>
        <w:ind w:right="1458"/>
        <w:jc w:val="center"/>
        <w:rPr>
          <w:b/>
          <w:sz w:val="32"/>
        </w:rPr>
      </w:pPr>
      <w:r>
        <w:rPr>
          <w:b/>
          <w:spacing w:val="-2"/>
          <w:sz w:val="32"/>
        </w:rPr>
        <w:t>OBJECTIVE</w:t>
      </w:r>
      <w:r w:rsidR="0049046B">
        <w:rPr>
          <w:b/>
          <w:spacing w:val="-2"/>
          <w:sz w:val="32"/>
        </w:rPr>
        <w:t>S</w:t>
      </w:r>
    </w:p>
    <w:p w14:paraId="7A758957" w14:textId="77777777" w:rsidR="00C24C8D" w:rsidRDefault="00C24C8D">
      <w:pPr>
        <w:pStyle w:val="BodyText"/>
        <w:spacing w:before="189"/>
        <w:rPr>
          <w:b/>
        </w:rPr>
      </w:pPr>
    </w:p>
    <w:p w14:paraId="0A22CBE4" w14:textId="77777777" w:rsidR="00E23029" w:rsidRDefault="00E23029" w:rsidP="00C64F14">
      <w:pPr>
        <w:pStyle w:val="NormalWeb"/>
        <w:spacing w:line="360" w:lineRule="auto"/>
        <w:jc w:val="both"/>
      </w:pPr>
      <w:r>
        <w:t xml:space="preserve">The primary objective of the </w:t>
      </w:r>
      <w:r>
        <w:rPr>
          <w:rStyle w:val="Strong"/>
        </w:rPr>
        <w:t>IoT-Based Solar Water Pumping System</w:t>
      </w:r>
      <w:r>
        <w:t xml:space="preserve"> is to design and develop an intelligent, automated, and energy-efficient system that utilizes solar energy for water pumping and integrates IoT technology for real-time monitoring and control. In many rural and agricultural areas, access to reliable electricity is limited, making it difficult to operate conventional water pumps. This project aims to provide a sustainable and cost-effective solution by using solar power to run a DC motor pump without the need for battery storage. At the same time, IoT integration enhances system efficiency by enabling remote access, automation, and continuous performance monitoring. The following are the detailed objectives of the proposed system:</w:t>
      </w:r>
    </w:p>
    <w:p w14:paraId="73F491E9" w14:textId="77777777" w:rsidR="00E23029" w:rsidRPr="00E23029" w:rsidRDefault="00E23029" w:rsidP="00C64F14">
      <w:pPr>
        <w:pStyle w:val="Heading3"/>
        <w:spacing w:line="360" w:lineRule="auto"/>
        <w:jc w:val="both"/>
        <w:rPr>
          <w:rStyle w:val="Strong"/>
        </w:rPr>
      </w:pPr>
      <w:r w:rsidRPr="00E23029">
        <w:rPr>
          <w:rStyle w:val="Strong"/>
        </w:rPr>
        <w:t>1. Real-Time Monitoring of System Parameters</w:t>
      </w:r>
    </w:p>
    <w:p w14:paraId="088E9EAB" w14:textId="77777777" w:rsidR="00E23029" w:rsidRDefault="00E23029" w:rsidP="00C64F14">
      <w:pPr>
        <w:pStyle w:val="NormalWeb"/>
        <w:spacing w:line="360" w:lineRule="auto"/>
        <w:jc w:val="both"/>
      </w:pPr>
      <w:r>
        <w:t>One of the major objectives of this system is to enable real-time monitoring of important parameters such as water level, motor status, voltage, and current. Continuous monitoring allows users to track system performance at any time and helps in identifying abnormalities such as sudden voltage drops or motor issues. The collected data is transmitted through the IoT module and displayed on a mobile application or cloud platform, ensuring accurate and up-to-date information.</w:t>
      </w:r>
    </w:p>
    <w:p w14:paraId="6269C5E2" w14:textId="77777777" w:rsidR="00E23029" w:rsidRDefault="00E23029" w:rsidP="00C64F14">
      <w:pPr>
        <w:pStyle w:val="Heading3"/>
        <w:spacing w:line="360" w:lineRule="auto"/>
        <w:jc w:val="both"/>
      </w:pPr>
      <w:r>
        <w:rPr>
          <w:rStyle w:val="Strong"/>
          <w:b w:val="0"/>
          <w:bCs w:val="0"/>
        </w:rPr>
        <w:t>2. Efficient Utilization of Solar Energy</w:t>
      </w:r>
    </w:p>
    <w:p w14:paraId="0ED95F0C" w14:textId="77777777" w:rsidR="00E23029" w:rsidRDefault="00E23029" w:rsidP="00C64F14">
      <w:pPr>
        <w:pStyle w:val="NormalWeb"/>
        <w:spacing w:line="360" w:lineRule="auto"/>
        <w:jc w:val="both"/>
      </w:pPr>
      <w:r>
        <w:t>The system aims to make effective use of solar energy for water pumping applications. Solar panels convert sunlight into electrical energy, which is directly used to operate a DC motor. By eliminating dependency on conventional power sources, the system reduces electricity costs and supports the use of renewable energy. This objective ensures that available solar energy is utilized efficiently during sunlight hours.</w:t>
      </w:r>
    </w:p>
    <w:p w14:paraId="44201112" w14:textId="77777777" w:rsidR="00E23029" w:rsidRDefault="00E23029" w:rsidP="00C64F14">
      <w:pPr>
        <w:pStyle w:val="Heading3"/>
        <w:spacing w:line="360" w:lineRule="auto"/>
        <w:jc w:val="both"/>
      </w:pPr>
      <w:r>
        <w:rPr>
          <w:rStyle w:val="Strong"/>
          <w:b w:val="0"/>
          <w:bCs w:val="0"/>
        </w:rPr>
        <w:t>3. Automation of Water Pump Operation</w:t>
      </w:r>
    </w:p>
    <w:p w14:paraId="1D3BC4D8" w14:textId="77777777" w:rsidR="00E23029" w:rsidRDefault="00E23029" w:rsidP="00C64F14">
      <w:pPr>
        <w:pStyle w:val="NormalWeb"/>
        <w:spacing w:line="360" w:lineRule="auto"/>
        <w:jc w:val="both"/>
      </w:pPr>
      <w:r>
        <w:t>Automation is a key objective of this project. The system is designed to automatically switch the pump ON or OFF based on water level conditions. For example, when the water level is low, the pump turns ON, and when the required level is reached, it turns OFF automatically. This reduces manual intervention, saves time, and ensures efficient water usage.</w:t>
      </w:r>
    </w:p>
    <w:p w14:paraId="18FB5C20" w14:textId="77777777" w:rsidR="00E23029" w:rsidRDefault="00E23029" w:rsidP="00C64F14">
      <w:pPr>
        <w:pStyle w:val="Heading3"/>
        <w:spacing w:line="360" w:lineRule="auto"/>
        <w:jc w:val="both"/>
      </w:pPr>
      <w:r>
        <w:rPr>
          <w:rStyle w:val="Strong"/>
          <w:b w:val="0"/>
          <w:bCs w:val="0"/>
        </w:rPr>
        <w:lastRenderedPageBreak/>
        <w:t>4. Remote Monitoring and Control Using IoT</w:t>
      </w:r>
    </w:p>
    <w:p w14:paraId="7E0A004D" w14:textId="77777777" w:rsidR="00E23029" w:rsidRDefault="00E23029" w:rsidP="00C64F14">
      <w:pPr>
        <w:pStyle w:val="NormalWeb"/>
        <w:spacing w:line="360" w:lineRule="auto"/>
        <w:jc w:val="both"/>
      </w:pPr>
      <w:r>
        <w:t>Another important objective is to provide remote access to the system. Through IoT platforms such as mobile apps or web dashboards, users can monitor system status and control the pump from anywhere. This is especially useful for farmers who cannot always be physically present at the field. Remote access improves convenience and ensures better system management.</w:t>
      </w:r>
    </w:p>
    <w:p w14:paraId="60BA9184" w14:textId="77777777" w:rsidR="00E23029" w:rsidRDefault="00E23029" w:rsidP="00C64F14">
      <w:pPr>
        <w:pStyle w:val="Heading3"/>
        <w:spacing w:line="360" w:lineRule="auto"/>
        <w:jc w:val="both"/>
      </w:pPr>
      <w:r>
        <w:rPr>
          <w:rStyle w:val="Strong"/>
          <w:b w:val="0"/>
          <w:bCs w:val="0"/>
        </w:rPr>
        <w:t>5. Prevention of Water Wastage</w:t>
      </w:r>
    </w:p>
    <w:p w14:paraId="706D656B" w14:textId="77777777" w:rsidR="00E23029" w:rsidRDefault="00E23029" w:rsidP="00C64F14">
      <w:pPr>
        <w:pStyle w:val="NormalWeb"/>
        <w:spacing w:line="360" w:lineRule="auto"/>
        <w:jc w:val="both"/>
      </w:pPr>
      <w:r>
        <w:t>Water conservation is a critical aspect of modern agriculture. The system aims to prevent water wastage by controlling the pump operation based on real-time sensor data. Automatic switching of the pump ensures that water is supplied only when needed, avoiding overflow and unnecessary usage.</w:t>
      </w:r>
    </w:p>
    <w:p w14:paraId="2FD8AC5D" w14:textId="77777777" w:rsidR="00E23029" w:rsidRDefault="00E23029" w:rsidP="00C64F14">
      <w:pPr>
        <w:pStyle w:val="Heading3"/>
        <w:spacing w:line="360" w:lineRule="auto"/>
        <w:jc w:val="both"/>
      </w:pPr>
      <w:r>
        <w:rPr>
          <w:rStyle w:val="Strong"/>
          <w:b w:val="0"/>
          <w:bCs w:val="0"/>
        </w:rPr>
        <w:t>6. Protection of Motor from Dry Running</w:t>
      </w:r>
    </w:p>
    <w:p w14:paraId="2659343E" w14:textId="77777777" w:rsidR="00E23029" w:rsidRDefault="00E23029" w:rsidP="00C64F14">
      <w:pPr>
        <w:pStyle w:val="NormalWeb"/>
        <w:spacing w:line="360" w:lineRule="auto"/>
        <w:jc w:val="both"/>
      </w:pPr>
      <w:r>
        <w:t>Dry running is a common problem that can damage water pumps when there is no sufficient water source. One of the objectives of this system is to protect the motor by automatically turning OFF the pump when the water level is too low. This increases the lifespan of the motor and reduces maintenance costs.</w:t>
      </w:r>
    </w:p>
    <w:p w14:paraId="4735FACD" w14:textId="77777777" w:rsidR="00E23029" w:rsidRDefault="00E23029" w:rsidP="00C64F14">
      <w:pPr>
        <w:pStyle w:val="Heading3"/>
        <w:spacing w:line="360" w:lineRule="auto"/>
        <w:jc w:val="both"/>
      </w:pPr>
      <w:r>
        <w:rPr>
          <w:rStyle w:val="Strong"/>
          <w:b w:val="0"/>
          <w:bCs w:val="0"/>
        </w:rPr>
        <w:t>7. Operation Without Battery Storage</w:t>
      </w:r>
    </w:p>
    <w:p w14:paraId="7CE360DD" w14:textId="77777777" w:rsidR="00E23029" w:rsidRDefault="00E23029" w:rsidP="00C64F14">
      <w:pPr>
        <w:pStyle w:val="NormalWeb"/>
        <w:spacing w:line="360" w:lineRule="auto"/>
        <w:jc w:val="both"/>
      </w:pPr>
      <w:r>
        <w:t>Unlike conventional solar systems, this project is designed to operate without a battery. The DC motor is directly powered by solar panels, which reduces system complexity, cost, and maintenance requirements. Eliminating the battery also avoids energy losses associated with charging and discharging, making the system more efficient.</w:t>
      </w:r>
    </w:p>
    <w:p w14:paraId="3A07E8AF" w14:textId="77777777" w:rsidR="00E23029" w:rsidRDefault="00E23029" w:rsidP="00C64F14">
      <w:pPr>
        <w:pStyle w:val="Heading3"/>
        <w:spacing w:line="360" w:lineRule="auto"/>
        <w:jc w:val="both"/>
      </w:pPr>
      <w:r>
        <w:rPr>
          <w:rStyle w:val="Strong"/>
          <w:b w:val="0"/>
          <w:bCs w:val="0"/>
        </w:rPr>
        <w:t>8. Fault Detection and Alert Mechanism</w:t>
      </w:r>
    </w:p>
    <w:p w14:paraId="5C7658B7" w14:textId="77777777" w:rsidR="00E23029" w:rsidRDefault="00E23029" w:rsidP="00C64F14">
      <w:pPr>
        <w:pStyle w:val="NormalWeb"/>
        <w:spacing w:line="360" w:lineRule="auto"/>
        <w:jc w:val="both"/>
      </w:pPr>
      <w:r>
        <w:t>The system aims to detect faults such as low water level, motor failure, or abnormal voltage conditions. When such issues occur, alerts are sent to the user through IoT platforms. This allows quick action to be taken, minimizing damage and improving system reliability.</w:t>
      </w:r>
    </w:p>
    <w:p w14:paraId="433647D6" w14:textId="77777777" w:rsidR="00E23029" w:rsidRDefault="00E23029" w:rsidP="00C64F14">
      <w:pPr>
        <w:pStyle w:val="Heading3"/>
        <w:spacing w:line="360" w:lineRule="auto"/>
        <w:jc w:val="both"/>
      </w:pPr>
      <w:r>
        <w:rPr>
          <w:rStyle w:val="Strong"/>
          <w:b w:val="0"/>
          <w:bCs w:val="0"/>
        </w:rPr>
        <w:lastRenderedPageBreak/>
        <w:t>9. Low-Cost and Energy-Efficient Design</w:t>
      </w:r>
    </w:p>
    <w:p w14:paraId="146EB10A" w14:textId="77777777" w:rsidR="00E23029" w:rsidRDefault="00E23029" w:rsidP="00C64F14">
      <w:pPr>
        <w:pStyle w:val="NormalWeb"/>
        <w:spacing w:line="360" w:lineRule="auto"/>
        <w:jc w:val="both"/>
      </w:pPr>
      <w:r>
        <w:t>Another objective is to develop a system that is affordable and energy-efficient. By using components like NodeMCU (ESP8266), sensors, and relay modules, the system can be implemented at a low cost. This makes it accessible to farmers and rural communities with limited financial resources.</w:t>
      </w:r>
    </w:p>
    <w:p w14:paraId="758A8D5E" w14:textId="77777777" w:rsidR="00E23029" w:rsidRDefault="00E23029" w:rsidP="00C64F14">
      <w:pPr>
        <w:pStyle w:val="Heading3"/>
        <w:spacing w:line="360" w:lineRule="auto"/>
        <w:jc w:val="both"/>
      </w:pPr>
      <w:r>
        <w:rPr>
          <w:rStyle w:val="Strong"/>
          <w:b w:val="0"/>
          <w:bCs w:val="0"/>
        </w:rPr>
        <w:t>10. Support for Sustainable Agriculture and Rural Development</w:t>
      </w:r>
    </w:p>
    <w:p w14:paraId="5F5E4CF4" w14:textId="77777777" w:rsidR="00E23029" w:rsidRDefault="00E23029" w:rsidP="00C64F14">
      <w:pPr>
        <w:pStyle w:val="NormalWeb"/>
        <w:spacing w:line="360" w:lineRule="auto"/>
        <w:jc w:val="both"/>
      </w:pPr>
      <w:r>
        <w:t>The project promotes the use of renewable energy in agriculture, reducing dependence on fossil fuels and grid electricity. It supports sustainable farming practices by providing an eco-friendly and efficient irrigation solution. This contributes to rural development and encourages the adoption of modern technology in agriculture</w:t>
      </w:r>
    </w:p>
    <w:p w14:paraId="3FBB0595" w14:textId="77777777" w:rsidR="00C24C8D" w:rsidRDefault="00C24C8D">
      <w:pPr>
        <w:pStyle w:val="BodyText"/>
        <w:spacing w:line="360" w:lineRule="auto"/>
        <w:jc w:val="both"/>
        <w:sectPr w:rsidR="00C24C8D">
          <w:headerReference w:type="default" r:id="rId8"/>
          <w:footerReference w:type="default" r:id="rId9"/>
          <w:pgSz w:w="12240" w:h="15840"/>
          <w:pgMar w:top="980" w:right="720" w:bottom="1180" w:left="1080" w:header="727" w:footer="980" w:gutter="0"/>
          <w:cols w:space="720"/>
        </w:sectPr>
      </w:pPr>
    </w:p>
    <w:p w14:paraId="04D1EFE9" w14:textId="77777777" w:rsidR="00C24C8D" w:rsidRDefault="00C24C8D">
      <w:pPr>
        <w:pStyle w:val="BodyText"/>
        <w:rPr>
          <w:sz w:val="18"/>
        </w:rPr>
      </w:pPr>
    </w:p>
    <w:p w14:paraId="04ED7BC4" w14:textId="77777777" w:rsidR="00C24C8D" w:rsidRDefault="00651C4A">
      <w:pPr>
        <w:pStyle w:val="BodyText"/>
        <w:spacing w:line="57" w:lineRule="exact"/>
        <w:rPr>
          <w:sz w:val="5"/>
        </w:rPr>
      </w:pPr>
      <w:r>
        <w:rPr>
          <w:noProof/>
          <w:sz w:val="5"/>
        </w:rPr>
        <mc:AlternateContent>
          <mc:Choice Requires="wpg">
            <w:drawing>
              <wp:inline distT="0" distB="0" distL="0" distR="0" wp14:anchorId="4F50B61E" wp14:editId="666772FD">
                <wp:extent cx="5982335" cy="36195"/>
                <wp:effectExtent l="0" t="0" r="0" b="0"/>
                <wp:docPr id="15" name="Group 15"/>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16" name="Graphic 16"/>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553C65C4" id="Group 15"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HlZ6ONWAgAAwgUAAA4AAAAAAAAAAAAAAAAALgIAAGRycy9lMm9Eb2MueG1sUEsBAi0A&#10;FAAGAAgAAAAhAMtQcS7cAAAAAwEAAA8AAAAAAAAAAAAAAAAAsAQAAGRycy9kb3ducmV2LnhtbFBL&#10;BQYAAAAABAAEAPMAAAC5BQAAAAA=&#10;">
                <v:shape id="Graphic 16"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" path="m5982334,l,,,36195r5982334,l5982334,xe" fillcolor="#602221" stroked="f">
                  <v:path arrowok="t"/>
                </v:shape>
                <w10:anchorlock/>
              </v:group>
            </w:pict>
          </mc:Fallback>
        </mc:AlternateContent>
      </w:r>
    </w:p>
    <w:p w14:paraId="25B1B192" w14:textId="77777777" w:rsidR="00C24C8D" w:rsidRDefault="00651C4A">
      <w:pPr>
        <w:spacing w:before="158"/>
        <w:ind w:left="451"/>
        <w:rPr>
          <w:b/>
          <w:sz w:val="32"/>
        </w:rPr>
      </w:pPr>
      <w:r>
        <w:rPr>
          <w:b/>
          <w:spacing w:val="-8"/>
          <w:sz w:val="32"/>
        </w:rPr>
        <w:t>CHAPTER-</w:t>
      </w:r>
      <w:r>
        <w:rPr>
          <w:b/>
          <w:spacing w:val="-10"/>
          <w:sz w:val="32"/>
        </w:rPr>
        <w:t>3</w:t>
      </w:r>
    </w:p>
    <w:p w14:paraId="2CF5FDB0" w14:textId="77777777" w:rsidR="00C24C8D" w:rsidRDefault="00651C4A">
      <w:pPr>
        <w:spacing w:before="59"/>
        <w:ind w:left="3572"/>
        <w:rPr>
          <w:b/>
          <w:sz w:val="32"/>
        </w:rPr>
      </w:pPr>
      <w:r>
        <w:rPr>
          <w:b/>
          <w:spacing w:val="-5"/>
          <w:sz w:val="32"/>
        </w:rPr>
        <w:t>SYSTEM</w:t>
      </w:r>
      <w:r>
        <w:rPr>
          <w:b/>
          <w:spacing w:val="-9"/>
          <w:sz w:val="32"/>
        </w:rPr>
        <w:t xml:space="preserve"> </w:t>
      </w:r>
      <w:r>
        <w:rPr>
          <w:b/>
          <w:spacing w:val="-2"/>
          <w:sz w:val="32"/>
        </w:rPr>
        <w:t>DESIGN</w:t>
      </w:r>
    </w:p>
    <w:p w14:paraId="741225FF" w14:textId="77777777" w:rsidR="00C24C8D" w:rsidRDefault="00C24C8D">
      <w:pPr>
        <w:pStyle w:val="BodyText"/>
        <w:spacing w:before="19"/>
        <w:rPr>
          <w:b/>
        </w:rPr>
      </w:pPr>
    </w:p>
    <w:p w14:paraId="77489867" w14:textId="77777777" w:rsidR="00C24C8D" w:rsidRDefault="00651C4A">
      <w:pPr>
        <w:pStyle w:val="Heading1"/>
        <w:tabs>
          <w:tab w:val="left" w:pos="840"/>
        </w:tabs>
        <w:ind w:left="480" w:firstLine="0"/>
      </w:pPr>
      <w:r>
        <w:t>3.1  EXISTING</w:t>
      </w:r>
      <w:r>
        <w:rPr>
          <w:spacing w:val="-1"/>
        </w:rPr>
        <w:t xml:space="preserve"> </w:t>
      </w:r>
      <w:r>
        <w:rPr>
          <w:spacing w:val="-2"/>
        </w:rPr>
        <w:t>SYSTEM:</w:t>
      </w:r>
    </w:p>
    <w:p w14:paraId="370B8F7F" w14:textId="77777777" w:rsidR="00C24C8D" w:rsidRDefault="00C24C8D">
      <w:pPr>
        <w:pStyle w:val="BodyText"/>
        <w:spacing w:before="146"/>
        <w:rPr>
          <w:b/>
        </w:rPr>
      </w:pPr>
    </w:p>
    <w:p w14:paraId="518CBA27" w14:textId="77777777" w:rsidR="00C24C8D" w:rsidRDefault="00651C4A">
      <w:pPr>
        <w:pStyle w:val="BodyText"/>
        <w:spacing w:line="360" w:lineRule="auto"/>
        <w:ind w:left="360" w:right="346"/>
        <w:jc w:val="both"/>
      </w:pPr>
      <w:r>
        <w:t xml:space="preserve">In traditional solar power setups, monitoring and maintenance are primarily carried out through </w:t>
      </w:r>
      <w:r>
        <w:rPr>
          <w:b/>
        </w:rPr>
        <w:t>manual inspection and basic electrical measuring instruments</w:t>
      </w:r>
      <w:r>
        <w:t xml:space="preserve">. These systems do not include advanced automation, remote accessibility, or real-time data analytics. The information available to users is often limited to simple indicators such as battery charge level, inverter status, or occasional manual readings of voltage and current. While these systems function adequately for basic energy generation, they lack intelligent features that enhance efficiency, reliability, and predictive </w:t>
      </w:r>
      <w:r>
        <w:rPr>
          <w:spacing w:val="-2"/>
        </w:rPr>
        <w:t>maintenance.</w:t>
      </w:r>
    </w:p>
    <w:p w14:paraId="1ECE3ACB" w14:textId="77777777" w:rsidR="00C24C8D" w:rsidRDefault="00C24C8D">
      <w:pPr>
        <w:pStyle w:val="BodyText"/>
        <w:spacing w:before="2"/>
      </w:pPr>
    </w:p>
    <w:p w14:paraId="68B2424E" w14:textId="77777777" w:rsidR="00C24C8D" w:rsidRDefault="00651C4A">
      <w:pPr>
        <w:pStyle w:val="BodyText"/>
        <w:spacing w:line="360" w:lineRule="auto"/>
        <w:ind w:left="360" w:right="339"/>
        <w:jc w:val="both"/>
      </w:pPr>
      <w:r>
        <w:t>In</w:t>
      </w:r>
      <w:r>
        <w:rPr>
          <w:spacing w:val="-10"/>
        </w:rPr>
        <w:t xml:space="preserve"> </w:t>
      </w:r>
      <w:r>
        <w:t>many</w:t>
      </w:r>
      <w:r>
        <w:rPr>
          <w:spacing w:val="-14"/>
        </w:rPr>
        <w:t xml:space="preserve"> </w:t>
      </w:r>
      <w:r>
        <w:t>existing</w:t>
      </w:r>
      <w:r>
        <w:rPr>
          <w:spacing w:val="-11"/>
        </w:rPr>
        <w:t xml:space="preserve"> </w:t>
      </w:r>
      <w:r>
        <w:t>solar</w:t>
      </w:r>
      <w:r>
        <w:rPr>
          <w:spacing w:val="-12"/>
        </w:rPr>
        <w:t xml:space="preserve"> </w:t>
      </w:r>
      <w:r>
        <w:t>power</w:t>
      </w:r>
      <w:r>
        <w:rPr>
          <w:spacing w:val="-10"/>
        </w:rPr>
        <w:t xml:space="preserve"> </w:t>
      </w:r>
      <w:r>
        <w:t>systems,</w:t>
      </w:r>
      <w:r>
        <w:rPr>
          <w:spacing w:val="-9"/>
        </w:rPr>
        <w:t xml:space="preserve"> </w:t>
      </w:r>
      <w:r>
        <w:t>users</w:t>
      </w:r>
      <w:r>
        <w:rPr>
          <w:spacing w:val="-10"/>
        </w:rPr>
        <w:t xml:space="preserve"> </w:t>
      </w:r>
      <w:r>
        <w:t>rely</w:t>
      </w:r>
      <w:r>
        <w:rPr>
          <w:spacing w:val="-15"/>
        </w:rPr>
        <w:t xml:space="preserve"> </w:t>
      </w:r>
      <w:r>
        <w:t>on</w:t>
      </w:r>
      <w:r>
        <w:rPr>
          <w:spacing w:val="-10"/>
        </w:rPr>
        <w:t xml:space="preserve"> </w:t>
      </w:r>
      <w:r>
        <w:rPr>
          <w:b/>
        </w:rPr>
        <w:t xml:space="preserve">inverters or charge controllers </w:t>
      </w:r>
      <w:r>
        <w:t>that</w:t>
      </w:r>
      <w:r>
        <w:rPr>
          <w:spacing w:val="-10"/>
        </w:rPr>
        <w:t xml:space="preserve"> </w:t>
      </w:r>
      <w:r>
        <w:t>display</w:t>
      </w:r>
      <w:r>
        <w:rPr>
          <w:spacing w:val="-15"/>
        </w:rPr>
        <w:t xml:space="preserve"> </w:t>
      </w:r>
      <w:r>
        <w:t>only fundamental parameters like voltage, current, and battery status. These readings must be checked physically</w:t>
      </w:r>
      <w:r>
        <w:rPr>
          <w:spacing w:val="-2"/>
        </w:rPr>
        <w:t xml:space="preserve"> </w:t>
      </w:r>
      <w:r>
        <w:t>at the installation site, making continuous monitoring difficult, especially</w:t>
      </w:r>
      <w:r>
        <w:rPr>
          <w:spacing w:val="-1"/>
        </w:rPr>
        <w:t xml:space="preserve"> </w:t>
      </w:r>
      <w:r>
        <w:t>for remote solar farms</w:t>
      </w:r>
      <w:r>
        <w:rPr>
          <w:spacing w:val="-15"/>
        </w:rPr>
        <w:t xml:space="preserve"> </w:t>
      </w:r>
      <w:r>
        <w:t>or</w:t>
      </w:r>
      <w:r>
        <w:rPr>
          <w:spacing w:val="-15"/>
        </w:rPr>
        <w:t xml:space="preserve"> </w:t>
      </w:r>
      <w:r>
        <w:t>rooftop</w:t>
      </w:r>
      <w:r>
        <w:rPr>
          <w:spacing w:val="-15"/>
        </w:rPr>
        <w:t xml:space="preserve"> </w:t>
      </w:r>
      <w:r>
        <w:t>installations</w:t>
      </w:r>
      <w:r>
        <w:rPr>
          <w:spacing w:val="-15"/>
        </w:rPr>
        <w:t xml:space="preserve"> </w:t>
      </w:r>
      <w:r>
        <w:t>located</w:t>
      </w:r>
      <w:r>
        <w:rPr>
          <w:spacing w:val="-15"/>
        </w:rPr>
        <w:t xml:space="preserve"> </w:t>
      </w:r>
      <w:r>
        <w:t>on</w:t>
      </w:r>
      <w:r>
        <w:rPr>
          <w:spacing w:val="-15"/>
        </w:rPr>
        <w:t xml:space="preserve"> </w:t>
      </w:r>
      <w:r>
        <w:t>high</w:t>
      </w:r>
      <w:r>
        <w:rPr>
          <w:spacing w:val="-15"/>
        </w:rPr>
        <w:t xml:space="preserve"> </w:t>
      </w:r>
      <w:r>
        <w:t>buildings.</w:t>
      </w:r>
      <w:r>
        <w:rPr>
          <w:spacing w:val="-15"/>
        </w:rPr>
        <w:t xml:space="preserve"> </w:t>
      </w:r>
      <w:r>
        <w:t>Such</w:t>
      </w:r>
      <w:r>
        <w:rPr>
          <w:spacing w:val="-15"/>
        </w:rPr>
        <w:t xml:space="preserve"> </w:t>
      </w:r>
      <w:r>
        <w:t>dependency</w:t>
      </w:r>
      <w:r>
        <w:rPr>
          <w:spacing w:val="-15"/>
        </w:rPr>
        <w:t xml:space="preserve"> </w:t>
      </w:r>
      <w:r>
        <w:t>on</w:t>
      </w:r>
      <w:r>
        <w:rPr>
          <w:spacing w:val="-12"/>
        </w:rPr>
        <w:t xml:space="preserve"> </w:t>
      </w:r>
      <w:r>
        <w:t>manual</w:t>
      </w:r>
      <w:r>
        <w:rPr>
          <w:spacing w:val="-15"/>
        </w:rPr>
        <w:t xml:space="preserve"> </w:t>
      </w:r>
      <w:r>
        <w:t>observation</w:t>
      </w:r>
      <w:r>
        <w:rPr>
          <w:spacing w:val="-15"/>
        </w:rPr>
        <w:t xml:space="preserve"> </w:t>
      </w:r>
      <w:r>
        <w:t xml:space="preserve">often leads to </w:t>
      </w:r>
      <w:r>
        <w:rPr>
          <w:b/>
        </w:rPr>
        <w:t>delayed detection of faults</w:t>
      </w:r>
      <w:r>
        <w:t>, such as panel degradation, wiring issues, shading effects, or unexpected drops in power output.</w:t>
      </w:r>
    </w:p>
    <w:p w14:paraId="19A68BE5" w14:textId="77777777" w:rsidR="00C24C8D" w:rsidRDefault="00C24C8D">
      <w:pPr>
        <w:pStyle w:val="BodyText"/>
        <w:spacing w:before="3"/>
      </w:pPr>
    </w:p>
    <w:p w14:paraId="255196B3" w14:textId="77777777" w:rsidR="00C24C8D" w:rsidRDefault="00651C4A">
      <w:pPr>
        <w:pStyle w:val="BodyText"/>
        <w:spacing w:line="360" w:lineRule="auto"/>
        <w:ind w:left="360" w:right="342"/>
        <w:jc w:val="both"/>
      </w:pPr>
      <w:r>
        <w:t xml:space="preserve">Another limitation of the existing system is the </w:t>
      </w:r>
      <w:r>
        <w:rPr>
          <w:b/>
        </w:rPr>
        <w:t>absence of automated data logging</w:t>
      </w:r>
      <w:r>
        <w:t>. Without consistent historical data, users cannot analyze trends, detect gradual performance decline, or plan maintenance. Solar panels might lose efficiency over time due to dust accumulation, environmental changes,</w:t>
      </w:r>
      <w:r>
        <w:rPr>
          <w:spacing w:val="-4"/>
        </w:rPr>
        <w:t xml:space="preserve"> </w:t>
      </w:r>
      <w:r>
        <w:t>or</w:t>
      </w:r>
      <w:r>
        <w:rPr>
          <w:spacing w:val="-6"/>
        </w:rPr>
        <w:t xml:space="preserve"> </w:t>
      </w:r>
      <w:r>
        <w:t>aging,</w:t>
      </w:r>
      <w:r>
        <w:rPr>
          <w:spacing w:val="-4"/>
        </w:rPr>
        <w:t xml:space="preserve"> </w:t>
      </w:r>
      <w:r>
        <w:t>but</w:t>
      </w:r>
      <w:r>
        <w:rPr>
          <w:spacing w:val="-4"/>
        </w:rPr>
        <w:t xml:space="preserve"> </w:t>
      </w:r>
      <w:r>
        <w:t>traditional</w:t>
      </w:r>
      <w:r>
        <w:rPr>
          <w:spacing w:val="-4"/>
        </w:rPr>
        <w:t xml:space="preserve"> </w:t>
      </w:r>
      <w:r>
        <w:t>systems</w:t>
      </w:r>
      <w:r>
        <w:rPr>
          <w:spacing w:val="-2"/>
        </w:rPr>
        <w:t xml:space="preserve"> </w:t>
      </w:r>
      <w:r>
        <w:t>rarely</w:t>
      </w:r>
      <w:r>
        <w:rPr>
          <w:spacing w:val="-9"/>
        </w:rPr>
        <w:t xml:space="preserve"> </w:t>
      </w:r>
      <w:r>
        <w:t>capture</w:t>
      </w:r>
      <w:r>
        <w:rPr>
          <w:spacing w:val="-8"/>
        </w:rPr>
        <w:t xml:space="preserve"> </w:t>
      </w:r>
      <w:r>
        <w:t>these</w:t>
      </w:r>
      <w:r>
        <w:rPr>
          <w:spacing w:val="-5"/>
        </w:rPr>
        <w:t xml:space="preserve"> </w:t>
      </w:r>
      <w:r>
        <w:t>patterns,</w:t>
      </w:r>
      <w:r>
        <w:rPr>
          <w:spacing w:val="-5"/>
        </w:rPr>
        <w:t xml:space="preserve"> </w:t>
      </w:r>
      <w:r>
        <w:t>leading</w:t>
      </w:r>
      <w:r>
        <w:rPr>
          <w:spacing w:val="-6"/>
        </w:rPr>
        <w:t xml:space="preserve"> </w:t>
      </w:r>
      <w:r>
        <w:t>to</w:t>
      </w:r>
      <w:r>
        <w:rPr>
          <w:spacing w:val="-5"/>
        </w:rPr>
        <w:t xml:space="preserve"> </w:t>
      </w:r>
      <w:r>
        <w:t>energy</w:t>
      </w:r>
      <w:r>
        <w:rPr>
          <w:spacing w:val="-11"/>
        </w:rPr>
        <w:t xml:space="preserve"> </w:t>
      </w:r>
      <w:r>
        <w:t>wastage</w:t>
      </w:r>
      <w:r>
        <w:rPr>
          <w:spacing w:val="-2"/>
        </w:rPr>
        <w:t xml:space="preserve"> </w:t>
      </w:r>
      <w:r>
        <w:t>and reduced lifespan of equipment.</w:t>
      </w:r>
    </w:p>
    <w:p w14:paraId="460F27F2" w14:textId="77777777" w:rsidR="00C24C8D" w:rsidRDefault="00C24C8D">
      <w:pPr>
        <w:pStyle w:val="BodyText"/>
        <w:spacing w:before="5"/>
      </w:pPr>
    </w:p>
    <w:p w14:paraId="4E7C3D5D" w14:textId="77777777" w:rsidR="00C24C8D" w:rsidRDefault="00651C4A">
      <w:pPr>
        <w:pStyle w:val="BodyText"/>
        <w:spacing w:line="360" w:lineRule="auto"/>
        <w:ind w:left="360" w:right="342"/>
        <w:jc w:val="both"/>
      </w:pPr>
      <w:r>
        <w:t>Additionally,</w:t>
      </w:r>
      <w:r>
        <w:rPr>
          <w:spacing w:val="-8"/>
        </w:rPr>
        <w:t xml:space="preserve"> </w:t>
      </w:r>
      <w:r>
        <w:t>existing</w:t>
      </w:r>
      <w:r>
        <w:rPr>
          <w:spacing w:val="-7"/>
        </w:rPr>
        <w:t xml:space="preserve"> </w:t>
      </w:r>
      <w:r>
        <w:t>systems</w:t>
      </w:r>
      <w:r>
        <w:rPr>
          <w:spacing w:val="-8"/>
        </w:rPr>
        <w:t xml:space="preserve"> </w:t>
      </w:r>
      <w:r>
        <w:t>lack</w:t>
      </w:r>
      <w:r>
        <w:rPr>
          <w:spacing w:val="-6"/>
        </w:rPr>
        <w:t xml:space="preserve"> </w:t>
      </w:r>
      <w:r>
        <w:rPr>
          <w:b/>
        </w:rPr>
        <w:t>remote accessibility</w:t>
      </w:r>
      <w:r>
        <w:t>.</w:t>
      </w:r>
      <w:r>
        <w:rPr>
          <w:spacing w:val="-8"/>
        </w:rPr>
        <w:t xml:space="preserve"> </w:t>
      </w:r>
      <w:r>
        <w:t>Users</w:t>
      </w:r>
      <w:r>
        <w:rPr>
          <w:spacing w:val="-6"/>
        </w:rPr>
        <w:t xml:space="preserve"> </w:t>
      </w:r>
      <w:r>
        <w:t>need</w:t>
      </w:r>
      <w:r>
        <w:rPr>
          <w:spacing w:val="-8"/>
        </w:rPr>
        <w:t xml:space="preserve"> </w:t>
      </w:r>
      <w:r>
        <w:t>to</w:t>
      </w:r>
      <w:r>
        <w:rPr>
          <w:spacing w:val="-8"/>
        </w:rPr>
        <w:t xml:space="preserve"> </w:t>
      </w:r>
      <w:r>
        <w:t>be</w:t>
      </w:r>
      <w:r>
        <w:rPr>
          <w:spacing w:val="-6"/>
        </w:rPr>
        <w:t xml:space="preserve"> </w:t>
      </w:r>
      <w:r>
        <w:t>physically</w:t>
      </w:r>
      <w:r>
        <w:rPr>
          <w:spacing w:val="-11"/>
        </w:rPr>
        <w:t xml:space="preserve"> </w:t>
      </w:r>
      <w:r>
        <w:t>present</w:t>
      </w:r>
      <w:r>
        <w:rPr>
          <w:spacing w:val="-7"/>
        </w:rPr>
        <w:t xml:space="preserve"> </w:t>
      </w:r>
      <w:r>
        <w:t>near</w:t>
      </w:r>
      <w:r>
        <w:rPr>
          <w:spacing w:val="-8"/>
        </w:rPr>
        <w:t xml:space="preserve"> </w:t>
      </w:r>
      <w:r>
        <w:t>the setup</w:t>
      </w:r>
      <w:r>
        <w:rPr>
          <w:spacing w:val="-8"/>
        </w:rPr>
        <w:t xml:space="preserve"> </w:t>
      </w:r>
      <w:r>
        <w:t>to</w:t>
      </w:r>
      <w:r>
        <w:rPr>
          <w:spacing w:val="-11"/>
        </w:rPr>
        <w:t xml:space="preserve"> </w:t>
      </w:r>
      <w:r>
        <w:t>check</w:t>
      </w:r>
      <w:r>
        <w:rPr>
          <w:spacing w:val="-8"/>
        </w:rPr>
        <w:t xml:space="preserve"> </w:t>
      </w:r>
      <w:r>
        <w:t>performance</w:t>
      </w:r>
      <w:r>
        <w:rPr>
          <w:spacing w:val="-8"/>
        </w:rPr>
        <w:t xml:space="preserve"> </w:t>
      </w:r>
      <w:r>
        <w:t>parameters.</w:t>
      </w:r>
      <w:r>
        <w:rPr>
          <w:spacing w:val="-8"/>
        </w:rPr>
        <w:t xml:space="preserve"> </w:t>
      </w:r>
      <w:r>
        <w:t>This</w:t>
      </w:r>
      <w:r>
        <w:rPr>
          <w:spacing w:val="-8"/>
        </w:rPr>
        <w:t xml:space="preserve"> </w:t>
      </w:r>
      <w:r>
        <w:t>is</w:t>
      </w:r>
      <w:r>
        <w:rPr>
          <w:spacing w:val="-8"/>
        </w:rPr>
        <w:t xml:space="preserve"> </w:t>
      </w:r>
      <w:r>
        <w:t>inconvenient</w:t>
      </w:r>
      <w:r>
        <w:rPr>
          <w:spacing w:val="-8"/>
        </w:rPr>
        <w:t xml:space="preserve"> </w:t>
      </w:r>
      <w:r>
        <w:t>for</w:t>
      </w:r>
      <w:r>
        <w:rPr>
          <w:spacing w:val="-12"/>
        </w:rPr>
        <w:t xml:space="preserve"> </w:t>
      </w:r>
      <w:r>
        <w:t>large</w:t>
      </w:r>
      <w:r>
        <w:rPr>
          <w:spacing w:val="-11"/>
        </w:rPr>
        <w:t xml:space="preserve"> </w:t>
      </w:r>
      <w:r>
        <w:t>solar</w:t>
      </w:r>
      <w:r>
        <w:rPr>
          <w:spacing w:val="-6"/>
        </w:rPr>
        <w:t xml:space="preserve"> </w:t>
      </w:r>
      <w:r>
        <w:t>farms,</w:t>
      </w:r>
      <w:r>
        <w:rPr>
          <w:spacing w:val="-8"/>
        </w:rPr>
        <w:t xml:space="preserve"> </w:t>
      </w:r>
      <w:r>
        <w:t>rural</w:t>
      </w:r>
      <w:r>
        <w:rPr>
          <w:spacing w:val="-7"/>
        </w:rPr>
        <w:t xml:space="preserve"> </w:t>
      </w:r>
      <w:r>
        <w:t>electrification programs,</w:t>
      </w:r>
      <w:r>
        <w:rPr>
          <w:spacing w:val="-12"/>
        </w:rPr>
        <w:t xml:space="preserve"> </w:t>
      </w:r>
      <w:r>
        <w:t>and</w:t>
      </w:r>
      <w:r>
        <w:rPr>
          <w:spacing w:val="-13"/>
        </w:rPr>
        <w:t xml:space="preserve"> </w:t>
      </w:r>
      <w:r>
        <w:t>installations</w:t>
      </w:r>
      <w:r>
        <w:rPr>
          <w:spacing w:val="-11"/>
        </w:rPr>
        <w:t xml:space="preserve"> </w:t>
      </w:r>
      <w:r>
        <w:t>spread</w:t>
      </w:r>
      <w:r>
        <w:rPr>
          <w:spacing w:val="-8"/>
        </w:rPr>
        <w:t xml:space="preserve"> </w:t>
      </w:r>
      <w:r>
        <w:t>across</w:t>
      </w:r>
      <w:r>
        <w:rPr>
          <w:spacing w:val="-11"/>
        </w:rPr>
        <w:t xml:space="preserve"> </w:t>
      </w:r>
      <w:r>
        <w:t>multiple</w:t>
      </w:r>
      <w:r>
        <w:rPr>
          <w:spacing w:val="-10"/>
        </w:rPr>
        <w:t xml:space="preserve"> </w:t>
      </w:r>
      <w:r>
        <w:t>sites.</w:t>
      </w:r>
      <w:r>
        <w:rPr>
          <w:spacing w:val="-8"/>
        </w:rPr>
        <w:t xml:space="preserve"> </w:t>
      </w:r>
      <w:r>
        <w:t>In</w:t>
      </w:r>
      <w:r>
        <w:rPr>
          <w:spacing w:val="-8"/>
        </w:rPr>
        <w:t xml:space="preserve"> </w:t>
      </w:r>
      <w:r>
        <w:t>case</w:t>
      </w:r>
      <w:r>
        <w:rPr>
          <w:spacing w:val="-11"/>
        </w:rPr>
        <w:t xml:space="preserve"> </w:t>
      </w:r>
      <w:r>
        <w:t>of</w:t>
      </w:r>
      <w:r>
        <w:rPr>
          <w:spacing w:val="-11"/>
        </w:rPr>
        <w:t xml:space="preserve"> </w:t>
      </w:r>
      <w:r>
        <w:t>system</w:t>
      </w:r>
      <w:r>
        <w:rPr>
          <w:spacing w:val="-10"/>
        </w:rPr>
        <w:t xml:space="preserve"> </w:t>
      </w:r>
      <w:r>
        <w:t>failure,</w:t>
      </w:r>
      <w:r>
        <w:rPr>
          <w:spacing w:val="-12"/>
        </w:rPr>
        <w:t xml:space="preserve"> </w:t>
      </w:r>
      <w:r>
        <w:t>users</w:t>
      </w:r>
      <w:r>
        <w:rPr>
          <w:spacing w:val="-11"/>
        </w:rPr>
        <w:t xml:space="preserve"> </w:t>
      </w:r>
      <w:r>
        <w:t>may</w:t>
      </w:r>
      <w:r>
        <w:rPr>
          <w:spacing w:val="-15"/>
        </w:rPr>
        <w:t xml:space="preserve"> </w:t>
      </w:r>
      <w:r>
        <w:t>not</w:t>
      </w:r>
      <w:r>
        <w:rPr>
          <w:spacing w:val="-10"/>
        </w:rPr>
        <w:t xml:space="preserve"> </w:t>
      </w:r>
      <w:r>
        <w:t>notice the issue until significant power loss has already occurred.</w:t>
      </w:r>
    </w:p>
    <w:p w14:paraId="0F4AF972" w14:textId="77777777" w:rsidR="00C24C8D" w:rsidRDefault="00C24C8D">
      <w:pPr>
        <w:pStyle w:val="BodyText"/>
        <w:spacing w:before="5"/>
      </w:pPr>
    </w:p>
    <w:p w14:paraId="4A504A07" w14:textId="77777777" w:rsidR="00C24C8D" w:rsidRDefault="00651C4A">
      <w:pPr>
        <w:pStyle w:val="BodyText"/>
        <w:spacing w:line="340" w:lineRule="auto"/>
        <w:ind w:left="360" w:right="289"/>
      </w:pPr>
      <w:r>
        <w:t>Moreover,</w:t>
      </w:r>
      <w:r>
        <w:rPr>
          <w:spacing w:val="-15"/>
        </w:rPr>
        <w:t xml:space="preserve"> </w:t>
      </w:r>
      <w:r>
        <w:t>traditional</w:t>
      </w:r>
      <w:r>
        <w:rPr>
          <w:spacing w:val="-12"/>
        </w:rPr>
        <w:t xml:space="preserve"> </w:t>
      </w:r>
      <w:r>
        <w:t>systems</w:t>
      </w:r>
      <w:r>
        <w:rPr>
          <w:spacing w:val="-9"/>
        </w:rPr>
        <w:t xml:space="preserve"> </w:t>
      </w:r>
      <w:r>
        <w:t>do</w:t>
      </w:r>
      <w:r>
        <w:rPr>
          <w:spacing w:val="-13"/>
        </w:rPr>
        <w:t xml:space="preserve"> </w:t>
      </w:r>
      <w:r>
        <w:t>not</w:t>
      </w:r>
      <w:r>
        <w:rPr>
          <w:spacing w:val="-15"/>
        </w:rPr>
        <w:t xml:space="preserve"> </w:t>
      </w:r>
      <w:r>
        <w:t>include</w:t>
      </w:r>
      <w:r>
        <w:rPr>
          <w:spacing w:val="-15"/>
        </w:rPr>
        <w:t xml:space="preserve"> </w:t>
      </w:r>
      <w:r>
        <w:rPr>
          <w:b/>
        </w:rPr>
        <w:t>notification</w:t>
      </w:r>
      <w:r>
        <w:rPr>
          <w:b/>
          <w:spacing w:val="-5"/>
        </w:rPr>
        <w:t xml:space="preserve"> </w:t>
      </w:r>
      <w:r>
        <w:rPr>
          <w:b/>
        </w:rPr>
        <w:t>or</w:t>
      </w:r>
      <w:r>
        <w:rPr>
          <w:b/>
          <w:spacing w:val="-8"/>
        </w:rPr>
        <w:t xml:space="preserve"> </w:t>
      </w:r>
      <w:r>
        <w:rPr>
          <w:b/>
        </w:rPr>
        <w:t>alert</w:t>
      </w:r>
      <w:r>
        <w:rPr>
          <w:b/>
          <w:spacing w:val="-5"/>
        </w:rPr>
        <w:t xml:space="preserve"> </w:t>
      </w:r>
      <w:r>
        <w:rPr>
          <w:b/>
        </w:rPr>
        <w:t>mechanisms</w:t>
      </w:r>
      <w:r>
        <w:t>.</w:t>
      </w:r>
      <w:r>
        <w:rPr>
          <w:spacing w:val="-6"/>
        </w:rPr>
        <w:t xml:space="preserve"> </w:t>
      </w:r>
      <w:r>
        <w:t>If</w:t>
      </w:r>
      <w:r>
        <w:rPr>
          <w:spacing w:val="-13"/>
        </w:rPr>
        <w:t xml:space="preserve"> </w:t>
      </w:r>
      <w:r>
        <w:t>batteries</w:t>
      </w:r>
      <w:r>
        <w:rPr>
          <w:spacing w:val="-9"/>
        </w:rPr>
        <w:t xml:space="preserve"> </w:t>
      </w:r>
      <w:r>
        <w:t>overheat, panels stop generating power, or the inverter malfunctions, the system cannot automatically inform the</w:t>
      </w:r>
      <w:r>
        <w:rPr>
          <w:spacing w:val="-5"/>
        </w:rPr>
        <w:t xml:space="preserve"> </w:t>
      </w:r>
      <w:r>
        <w:t>user.</w:t>
      </w:r>
      <w:r>
        <w:rPr>
          <w:spacing w:val="-6"/>
        </w:rPr>
        <w:t xml:space="preserve"> </w:t>
      </w:r>
      <w:r>
        <w:t>This</w:t>
      </w:r>
      <w:r>
        <w:rPr>
          <w:spacing w:val="-4"/>
        </w:rPr>
        <w:t xml:space="preserve"> </w:t>
      </w:r>
      <w:r>
        <w:t>increases</w:t>
      </w:r>
      <w:r>
        <w:rPr>
          <w:spacing w:val="-1"/>
        </w:rPr>
        <w:t xml:space="preserve"> </w:t>
      </w:r>
      <w:r>
        <w:t>downtime</w:t>
      </w:r>
      <w:r>
        <w:rPr>
          <w:spacing w:val="-8"/>
        </w:rPr>
        <w:t xml:space="preserve"> </w:t>
      </w:r>
      <w:r>
        <w:t>and</w:t>
      </w:r>
      <w:r>
        <w:rPr>
          <w:spacing w:val="-2"/>
        </w:rPr>
        <w:t xml:space="preserve"> </w:t>
      </w:r>
      <w:r>
        <w:t>requires</w:t>
      </w:r>
      <w:r>
        <w:rPr>
          <w:spacing w:val="-2"/>
        </w:rPr>
        <w:t xml:space="preserve"> </w:t>
      </w:r>
      <w:r>
        <w:t>frequent</w:t>
      </w:r>
      <w:r>
        <w:rPr>
          <w:spacing w:val="-1"/>
        </w:rPr>
        <w:t xml:space="preserve"> </w:t>
      </w:r>
      <w:r>
        <w:t>technical</w:t>
      </w:r>
      <w:r>
        <w:rPr>
          <w:spacing w:val="-2"/>
        </w:rPr>
        <w:t xml:space="preserve"> </w:t>
      </w:r>
      <w:r>
        <w:t>visits</w:t>
      </w:r>
      <w:r>
        <w:rPr>
          <w:spacing w:val="-4"/>
        </w:rPr>
        <w:t xml:space="preserve"> </w:t>
      </w:r>
      <w:r>
        <w:t>to</w:t>
      </w:r>
      <w:r>
        <w:rPr>
          <w:spacing w:val="-2"/>
        </w:rPr>
        <w:t xml:space="preserve"> </w:t>
      </w:r>
      <w:r>
        <w:t>ensure</w:t>
      </w:r>
      <w:r>
        <w:rPr>
          <w:spacing w:val="-8"/>
        </w:rPr>
        <w:t xml:space="preserve"> </w:t>
      </w:r>
      <w:r>
        <w:t>proper</w:t>
      </w:r>
      <w:r>
        <w:rPr>
          <w:spacing w:val="-5"/>
        </w:rPr>
        <w:t xml:space="preserve"> </w:t>
      </w:r>
      <w:r>
        <w:t>functioning.</w:t>
      </w:r>
    </w:p>
    <w:p w14:paraId="0534D08E" w14:textId="77777777" w:rsidR="00C24C8D" w:rsidRDefault="00C24C8D">
      <w:pPr>
        <w:pStyle w:val="BodyText"/>
        <w:spacing w:line="340" w:lineRule="auto"/>
        <w:sectPr w:rsidR="00C24C8D">
          <w:pgSz w:w="12240" w:h="15840"/>
          <w:pgMar w:top="980" w:right="720" w:bottom="1180" w:left="1080" w:header="727" w:footer="980" w:gutter="0"/>
          <w:cols w:space="720"/>
        </w:sectPr>
      </w:pPr>
    </w:p>
    <w:p w14:paraId="56317B2D" w14:textId="77777777" w:rsidR="00C24C8D" w:rsidRDefault="00C24C8D">
      <w:pPr>
        <w:pStyle w:val="BodyText"/>
        <w:rPr>
          <w:sz w:val="18"/>
        </w:rPr>
      </w:pPr>
    </w:p>
    <w:p w14:paraId="434F51E7" w14:textId="77777777" w:rsidR="00C24C8D" w:rsidRDefault="00651C4A">
      <w:pPr>
        <w:pStyle w:val="BodyText"/>
        <w:spacing w:line="57" w:lineRule="exact"/>
        <w:rPr>
          <w:sz w:val="5"/>
        </w:rPr>
      </w:pPr>
      <w:r>
        <w:rPr>
          <w:noProof/>
          <w:sz w:val="5"/>
        </w:rPr>
        <mc:AlternateContent>
          <mc:Choice Requires="wpg">
            <w:drawing>
              <wp:inline distT="0" distB="0" distL="0" distR="0" wp14:anchorId="29B348CD" wp14:editId="5DFCA1BC">
                <wp:extent cx="5982335" cy="36195"/>
                <wp:effectExtent l="0" t="0" r="0" b="0"/>
                <wp:docPr id="17" name="Group 17"/>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18" name="Graphic 18"/>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39A8B606" id="Group 17"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">
                <v:shape id="Graphic 18"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" path="m5982334,l,,,36195r5982334,l5982334,xe" fillcolor="#602221" stroked="f">
                  <v:path arrowok="t"/>
                </v:shape>
                <w10:anchorlock/>
              </v:group>
            </w:pict>
          </mc:Fallback>
        </mc:AlternateContent>
      </w:r>
    </w:p>
    <w:p w14:paraId="5505DB9D" w14:textId="77777777" w:rsidR="00C24C8D" w:rsidRDefault="00651C4A">
      <w:pPr>
        <w:spacing w:before="158" w:line="360" w:lineRule="auto"/>
        <w:ind w:left="360" w:right="343"/>
        <w:jc w:val="both"/>
        <w:rPr>
          <w:sz w:val="24"/>
        </w:rPr>
      </w:pPr>
      <w:r>
        <w:rPr>
          <w:sz w:val="24"/>
        </w:rPr>
        <w:t xml:space="preserve">The lack of integration with </w:t>
      </w:r>
      <w:r>
        <w:rPr>
          <w:b/>
          <w:sz w:val="24"/>
        </w:rPr>
        <w:t>cloud platforms</w:t>
      </w:r>
      <w:r>
        <w:rPr>
          <w:sz w:val="24"/>
        </w:rPr>
        <w:t xml:space="preserve">, </w:t>
      </w:r>
      <w:r>
        <w:rPr>
          <w:b/>
          <w:sz w:val="24"/>
        </w:rPr>
        <w:t>smart devices</w:t>
      </w:r>
      <w:r>
        <w:rPr>
          <w:sz w:val="24"/>
        </w:rPr>
        <w:t xml:space="preserve">, or </w:t>
      </w:r>
      <w:r>
        <w:rPr>
          <w:b/>
          <w:sz w:val="24"/>
        </w:rPr>
        <w:t xml:space="preserve">IoT communication technologies </w:t>
      </w:r>
      <w:r>
        <w:rPr>
          <w:sz w:val="24"/>
        </w:rPr>
        <w:t>further limits the capabilities of the existing system. Without internet-based connectivity, real-time insights, automated control, and predictive analytics are impossible.</w:t>
      </w:r>
    </w:p>
    <w:p w14:paraId="5CC707ED" w14:textId="77777777" w:rsidR="00C24C8D" w:rsidRDefault="00C24C8D">
      <w:pPr>
        <w:pStyle w:val="BodyText"/>
        <w:spacing w:before="4"/>
      </w:pPr>
    </w:p>
    <w:p w14:paraId="5A87EC88" w14:textId="77777777" w:rsidR="00C24C8D" w:rsidRDefault="00651C4A">
      <w:pPr>
        <w:pStyle w:val="BodyText"/>
        <w:spacing w:line="360" w:lineRule="auto"/>
        <w:ind w:left="360" w:right="345"/>
        <w:jc w:val="both"/>
      </w:pPr>
      <w:r>
        <w:t>In</w:t>
      </w:r>
      <w:r>
        <w:rPr>
          <w:spacing w:val="-15"/>
        </w:rPr>
        <w:t xml:space="preserve"> </w:t>
      </w:r>
      <w:r>
        <w:t>summary,</w:t>
      </w:r>
      <w:r>
        <w:rPr>
          <w:spacing w:val="-15"/>
        </w:rPr>
        <w:t xml:space="preserve"> </w:t>
      </w:r>
      <w:r>
        <w:t>the</w:t>
      </w:r>
      <w:r>
        <w:rPr>
          <w:spacing w:val="-15"/>
        </w:rPr>
        <w:t xml:space="preserve"> </w:t>
      </w:r>
      <w:r>
        <w:t>existing</w:t>
      </w:r>
      <w:r>
        <w:rPr>
          <w:spacing w:val="-15"/>
        </w:rPr>
        <w:t xml:space="preserve"> </w:t>
      </w:r>
      <w:r>
        <w:t>solar</w:t>
      </w:r>
      <w:r>
        <w:rPr>
          <w:spacing w:val="-15"/>
        </w:rPr>
        <w:t xml:space="preserve"> </w:t>
      </w:r>
      <w:r>
        <w:t>monitoring</w:t>
      </w:r>
      <w:r>
        <w:rPr>
          <w:spacing w:val="-15"/>
        </w:rPr>
        <w:t xml:space="preserve"> </w:t>
      </w:r>
      <w:r>
        <w:t>systems</w:t>
      </w:r>
      <w:r>
        <w:rPr>
          <w:spacing w:val="-15"/>
        </w:rPr>
        <w:t xml:space="preserve"> </w:t>
      </w:r>
      <w:r>
        <w:t>are</w:t>
      </w:r>
      <w:r>
        <w:rPr>
          <w:spacing w:val="-15"/>
        </w:rPr>
        <w:t xml:space="preserve"> </w:t>
      </w:r>
      <w:r>
        <w:rPr>
          <w:b/>
        </w:rPr>
        <w:t>manual,</w:t>
      </w:r>
      <w:r>
        <w:rPr>
          <w:b/>
          <w:spacing w:val="-8"/>
        </w:rPr>
        <w:t xml:space="preserve"> </w:t>
      </w:r>
      <w:r>
        <w:rPr>
          <w:b/>
        </w:rPr>
        <w:t>inefficient,</w:t>
      </w:r>
      <w:r>
        <w:rPr>
          <w:b/>
          <w:spacing w:val="-9"/>
        </w:rPr>
        <w:t xml:space="preserve"> </w:t>
      </w:r>
      <w:r>
        <w:rPr>
          <w:b/>
        </w:rPr>
        <w:t>and</w:t>
      </w:r>
      <w:r>
        <w:rPr>
          <w:b/>
          <w:spacing w:val="-6"/>
        </w:rPr>
        <w:t xml:space="preserve"> </w:t>
      </w:r>
      <w:r>
        <w:rPr>
          <w:b/>
        </w:rPr>
        <w:t>lack</w:t>
      </w:r>
      <w:r>
        <w:rPr>
          <w:b/>
          <w:spacing w:val="-9"/>
        </w:rPr>
        <w:t xml:space="preserve"> </w:t>
      </w:r>
      <w:r>
        <w:rPr>
          <w:b/>
        </w:rPr>
        <w:t>intelligence</w:t>
      </w:r>
      <w:r>
        <w:rPr>
          <w:b/>
          <w:spacing w:val="-10"/>
        </w:rPr>
        <w:t xml:space="preserve"> </w:t>
      </w:r>
      <w:r>
        <w:rPr>
          <w:b/>
        </w:rPr>
        <w:t>and connectivity</w:t>
      </w:r>
      <w:r>
        <w:t>.</w:t>
      </w:r>
      <w:r>
        <w:rPr>
          <w:spacing w:val="-6"/>
        </w:rPr>
        <w:t xml:space="preserve"> </w:t>
      </w:r>
      <w:r>
        <w:t>These</w:t>
      </w:r>
      <w:r>
        <w:rPr>
          <w:spacing w:val="-7"/>
        </w:rPr>
        <w:t xml:space="preserve"> </w:t>
      </w:r>
      <w:r>
        <w:t>limitations</w:t>
      </w:r>
      <w:r>
        <w:rPr>
          <w:spacing w:val="-1"/>
        </w:rPr>
        <w:t xml:space="preserve"> </w:t>
      </w:r>
      <w:r>
        <w:t>highlight</w:t>
      </w:r>
      <w:r>
        <w:rPr>
          <w:spacing w:val="-3"/>
        </w:rPr>
        <w:t xml:space="preserve"> </w:t>
      </w:r>
      <w:r>
        <w:t>the</w:t>
      </w:r>
      <w:r>
        <w:rPr>
          <w:spacing w:val="-6"/>
        </w:rPr>
        <w:t xml:space="preserve"> </w:t>
      </w:r>
      <w:r>
        <w:t>need for</w:t>
      </w:r>
      <w:r>
        <w:rPr>
          <w:spacing w:val="-7"/>
        </w:rPr>
        <w:t xml:space="preserve"> </w:t>
      </w:r>
      <w:r>
        <w:t>an IoT-enabled</w:t>
      </w:r>
      <w:r>
        <w:rPr>
          <w:spacing w:val="-4"/>
        </w:rPr>
        <w:t xml:space="preserve"> </w:t>
      </w:r>
      <w:r>
        <w:t>solution</w:t>
      </w:r>
      <w:r>
        <w:rPr>
          <w:spacing w:val="-2"/>
        </w:rPr>
        <w:t xml:space="preserve"> </w:t>
      </w:r>
      <w:r>
        <w:t>that</w:t>
      </w:r>
      <w:r>
        <w:rPr>
          <w:spacing w:val="-6"/>
        </w:rPr>
        <w:t xml:space="preserve"> </w:t>
      </w:r>
      <w:r>
        <w:t>provides</w:t>
      </w:r>
      <w:r>
        <w:rPr>
          <w:spacing w:val="-6"/>
        </w:rPr>
        <w:t xml:space="preserve"> </w:t>
      </w:r>
      <w:r>
        <w:t>real-time data, remote monitoring, automated alerts, and advanced analytics to enhance overall system performance and energy management.</w:t>
      </w:r>
    </w:p>
    <w:p w14:paraId="2B8A0AA7" w14:textId="77777777" w:rsidR="00C24C8D" w:rsidRDefault="00C24C8D">
      <w:pPr>
        <w:pStyle w:val="BodyText"/>
        <w:spacing w:before="3"/>
      </w:pPr>
    </w:p>
    <w:p w14:paraId="69C77C10" w14:textId="77777777" w:rsidR="00C24C8D" w:rsidRDefault="00651C4A">
      <w:pPr>
        <w:pStyle w:val="Heading1"/>
        <w:numPr>
          <w:ilvl w:val="2"/>
          <w:numId w:val="2"/>
        </w:numPr>
        <w:tabs>
          <w:tab w:val="left" w:pos="959"/>
        </w:tabs>
        <w:ind w:left="959" w:hanging="539"/>
      </w:pPr>
      <w:r>
        <w:t>LIMITATIONS</w:t>
      </w:r>
      <w:r>
        <w:rPr>
          <w:spacing w:val="-4"/>
        </w:rPr>
        <w:t xml:space="preserve"> </w:t>
      </w:r>
      <w:r>
        <w:t>OF</w:t>
      </w:r>
      <w:r>
        <w:rPr>
          <w:spacing w:val="-8"/>
        </w:rPr>
        <w:t xml:space="preserve"> </w:t>
      </w:r>
      <w:r>
        <w:t>EXISTING</w:t>
      </w:r>
      <w:r>
        <w:rPr>
          <w:spacing w:val="-7"/>
        </w:rPr>
        <w:t xml:space="preserve"> </w:t>
      </w:r>
      <w:r>
        <w:rPr>
          <w:spacing w:val="-2"/>
        </w:rPr>
        <w:t>SYSTEM:</w:t>
      </w:r>
    </w:p>
    <w:p w14:paraId="24EF5206" w14:textId="77777777" w:rsidR="00C24C8D" w:rsidRDefault="00C24C8D">
      <w:pPr>
        <w:pStyle w:val="BodyText"/>
        <w:spacing w:before="144"/>
        <w:rPr>
          <w:b/>
        </w:rPr>
      </w:pPr>
    </w:p>
    <w:p w14:paraId="0C2A6C5A" w14:textId="77777777" w:rsidR="00C24C8D" w:rsidRDefault="00651C4A">
      <w:pPr>
        <w:pStyle w:val="BodyText"/>
        <w:spacing w:line="360" w:lineRule="auto"/>
        <w:ind w:left="360" w:right="355"/>
        <w:jc w:val="both"/>
      </w:pPr>
      <w:r>
        <w:t>The existing solar power monitoring systems rely</w:t>
      </w:r>
      <w:r>
        <w:rPr>
          <w:spacing w:val="-1"/>
        </w:rPr>
        <w:t xml:space="preserve"> </w:t>
      </w:r>
      <w:r>
        <w:t>heavily</w:t>
      </w:r>
      <w:r>
        <w:rPr>
          <w:spacing w:val="-4"/>
        </w:rPr>
        <w:t xml:space="preserve"> </w:t>
      </w:r>
      <w:r>
        <w:t>on manual observation and basic electrical instruments, which create several technical and operational limitations. These shortcomings reduce system efficiency, cause delays in fault identification, and limit the ability to optimize solar energy generation. The major limitations are listed and explained below:</w:t>
      </w:r>
    </w:p>
    <w:p w14:paraId="528B66B3" w14:textId="77777777" w:rsidR="00C24C8D" w:rsidRDefault="00C24C8D">
      <w:pPr>
        <w:pStyle w:val="BodyText"/>
        <w:spacing w:before="3"/>
      </w:pPr>
    </w:p>
    <w:p w14:paraId="48EFCF19" w14:textId="77777777" w:rsidR="00C24C8D" w:rsidRDefault="00651C4A">
      <w:pPr>
        <w:pStyle w:val="Heading2"/>
        <w:numPr>
          <w:ilvl w:val="0"/>
          <w:numId w:val="3"/>
        </w:numPr>
        <w:tabs>
          <w:tab w:val="left" w:pos="600"/>
        </w:tabs>
      </w:pPr>
      <w:r>
        <w:t>Lack</w:t>
      </w:r>
      <w:r>
        <w:rPr>
          <w:spacing w:val="-7"/>
        </w:rPr>
        <w:t xml:space="preserve"> </w:t>
      </w:r>
      <w:r>
        <w:t>of</w:t>
      </w:r>
      <w:r>
        <w:rPr>
          <w:spacing w:val="-1"/>
        </w:rPr>
        <w:t xml:space="preserve"> </w:t>
      </w:r>
      <w:r>
        <w:t>Real-Time</w:t>
      </w:r>
      <w:r>
        <w:rPr>
          <w:spacing w:val="-7"/>
        </w:rPr>
        <w:t xml:space="preserve"> </w:t>
      </w:r>
      <w:r>
        <w:rPr>
          <w:spacing w:val="-2"/>
        </w:rPr>
        <w:t>Monitoring</w:t>
      </w:r>
    </w:p>
    <w:p w14:paraId="32E8C567" w14:textId="77777777" w:rsidR="00C24C8D" w:rsidRDefault="00C24C8D">
      <w:pPr>
        <w:pStyle w:val="BodyText"/>
        <w:spacing w:before="144"/>
        <w:rPr>
          <w:b/>
        </w:rPr>
      </w:pPr>
    </w:p>
    <w:p w14:paraId="26E9D9A9" w14:textId="77777777" w:rsidR="00C24C8D" w:rsidRDefault="00651C4A">
      <w:pPr>
        <w:pStyle w:val="BodyText"/>
        <w:spacing w:line="360" w:lineRule="auto"/>
        <w:ind w:left="360" w:right="346"/>
        <w:jc w:val="both"/>
      </w:pPr>
      <w:r>
        <w:t>Traditional systems do not provide continuous or real-time data regarding solar power generation, battery</w:t>
      </w:r>
      <w:r>
        <w:rPr>
          <w:spacing w:val="-15"/>
        </w:rPr>
        <w:t xml:space="preserve"> </w:t>
      </w:r>
      <w:r>
        <w:t>status,</w:t>
      </w:r>
      <w:r>
        <w:rPr>
          <w:spacing w:val="-5"/>
        </w:rPr>
        <w:t xml:space="preserve"> </w:t>
      </w:r>
      <w:r>
        <w:t>or</w:t>
      </w:r>
      <w:r>
        <w:rPr>
          <w:spacing w:val="-9"/>
        </w:rPr>
        <w:t xml:space="preserve"> </w:t>
      </w:r>
      <w:r>
        <w:t>environmental</w:t>
      </w:r>
      <w:r>
        <w:rPr>
          <w:spacing w:val="-4"/>
        </w:rPr>
        <w:t xml:space="preserve"> </w:t>
      </w:r>
      <w:r>
        <w:t>conditions.</w:t>
      </w:r>
      <w:r>
        <w:rPr>
          <w:spacing w:val="-5"/>
        </w:rPr>
        <w:t xml:space="preserve"> </w:t>
      </w:r>
      <w:r>
        <w:t>Users</w:t>
      </w:r>
      <w:r>
        <w:rPr>
          <w:spacing w:val="-6"/>
        </w:rPr>
        <w:t xml:space="preserve"> </w:t>
      </w:r>
      <w:r>
        <w:t>must</w:t>
      </w:r>
      <w:r>
        <w:rPr>
          <w:spacing w:val="-5"/>
        </w:rPr>
        <w:t xml:space="preserve"> </w:t>
      </w:r>
      <w:r>
        <w:t>manually</w:t>
      </w:r>
      <w:r>
        <w:rPr>
          <w:spacing w:val="-13"/>
        </w:rPr>
        <w:t xml:space="preserve"> </w:t>
      </w:r>
      <w:r>
        <w:t>check</w:t>
      </w:r>
      <w:r>
        <w:rPr>
          <w:spacing w:val="-6"/>
        </w:rPr>
        <w:t xml:space="preserve"> </w:t>
      </w:r>
      <w:r>
        <w:t>the</w:t>
      </w:r>
      <w:r>
        <w:rPr>
          <w:spacing w:val="-1"/>
        </w:rPr>
        <w:t xml:space="preserve"> </w:t>
      </w:r>
      <w:r>
        <w:t>system</w:t>
      </w:r>
      <w:r>
        <w:rPr>
          <w:spacing w:val="-5"/>
        </w:rPr>
        <w:t xml:space="preserve"> </w:t>
      </w:r>
      <w:r>
        <w:t>at</w:t>
      </w:r>
      <w:r>
        <w:rPr>
          <w:spacing w:val="-5"/>
        </w:rPr>
        <w:t xml:space="preserve"> </w:t>
      </w:r>
      <w:r>
        <w:t>intervals,</w:t>
      </w:r>
      <w:r>
        <w:rPr>
          <w:spacing w:val="-5"/>
        </w:rPr>
        <w:t xml:space="preserve"> </w:t>
      </w:r>
      <w:r>
        <w:t>which can lead to overlooked faults and inefficiencies.</w:t>
      </w:r>
    </w:p>
    <w:p w14:paraId="744FE8AE" w14:textId="77777777" w:rsidR="00C24C8D" w:rsidRDefault="00C24C8D">
      <w:pPr>
        <w:pStyle w:val="BodyText"/>
        <w:spacing w:before="1"/>
      </w:pPr>
    </w:p>
    <w:p w14:paraId="389E5592" w14:textId="77777777" w:rsidR="00C24C8D" w:rsidRDefault="00651C4A">
      <w:pPr>
        <w:pStyle w:val="Heading2"/>
        <w:numPr>
          <w:ilvl w:val="0"/>
          <w:numId w:val="3"/>
        </w:numPr>
        <w:tabs>
          <w:tab w:val="left" w:pos="600"/>
        </w:tabs>
        <w:spacing w:before="1"/>
      </w:pPr>
      <w:r>
        <w:t>No</w:t>
      </w:r>
      <w:r>
        <w:rPr>
          <w:spacing w:val="-8"/>
        </w:rPr>
        <w:t xml:space="preserve"> </w:t>
      </w:r>
      <w:r>
        <w:t>Remote</w:t>
      </w:r>
      <w:r>
        <w:rPr>
          <w:spacing w:val="-7"/>
        </w:rPr>
        <w:t xml:space="preserve"> </w:t>
      </w:r>
      <w:r>
        <w:rPr>
          <w:spacing w:val="-2"/>
        </w:rPr>
        <w:t>Accessibility</w:t>
      </w:r>
    </w:p>
    <w:p w14:paraId="2D458D58" w14:textId="77777777" w:rsidR="00C24C8D" w:rsidRDefault="00C24C8D">
      <w:pPr>
        <w:pStyle w:val="BodyText"/>
        <w:spacing w:before="143"/>
        <w:rPr>
          <w:b/>
        </w:rPr>
      </w:pPr>
    </w:p>
    <w:p w14:paraId="604C317F" w14:textId="77777777" w:rsidR="00C24C8D" w:rsidRDefault="00651C4A">
      <w:pPr>
        <w:pStyle w:val="BodyText"/>
        <w:spacing w:before="1" w:line="360" w:lineRule="auto"/>
        <w:ind w:left="360" w:right="360"/>
        <w:jc w:val="both"/>
      </w:pPr>
      <w:r>
        <w:t>Existing systems require physical presence to inspect performance indicators. Users cannot monitor solar panel output or battery health remotely. This makes it inconvenient for large solar farms, industrial installations, or systems deployed in rural or inaccessible locations.</w:t>
      </w:r>
    </w:p>
    <w:p w14:paraId="6613CEBE" w14:textId="77777777" w:rsidR="00C24C8D" w:rsidRDefault="00C24C8D">
      <w:pPr>
        <w:pStyle w:val="BodyText"/>
        <w:spacing w:before="4"/>
      </w:pPr>
    </w:p>
    <w:p w14:paraId="20EF47A9" w14:textId="77777777" w:rsidR="00C24C8D" w:rsidRDefault="00651C4A">
      <w:pPr>
        <w:pStyle w:val="Heading2"/>
        <w:numPr>
          <w:ilvl w:val="0"/>
          <w:numId w:val="3"/>
        </w:numPr>
        <w:tabs>
          <w:tab w:val="left" w:pos="600"/>
        </w:tabs>
      </w:pPr>
      <w:r>
        <w:t>Absence</w:t>
      </w:r>
      <w:r>
        <w:rPr>
          <w:spacing w:val="-11"/>
        </w:rPr>
        <w:t xml:space="preserve"> </w:t>
      </w:r>
      <w:r>
        <w:t>of</w:t>
      </w:r>
      <w:r>
        <w:rPr>
          <w:spacing w:val="-2"/>
        </w:rPr>
        <w:t xml:space="preserve"> </w:t>
      </w:r>
      <w:r>
        <w:t>Automated Alerts</w:t>
      </w:r>
      <w:r>
        <w:rPr>
          <w:spacing w:val="-7"/>
        </w:rPr>
        <w:t xml:space="preserve"> </w:t>
      </w:r>
      <w:r>
        <w:t xml:space="preserve">and </w:t>
      </w:r>
      <w:r>
        <w:rPr>
          <w:spacing w:val="-2"/>
        </w:rPr>
        <w:t>Notifications</w:t>
      </w:r>
    </w:p>
    <w:p w14:paraId="169CE2CF" w14:textId="77777777" w:rsidR="00C24C8D" w:rsidRDefault="00C24C8D">
      <w:pPr>
        <w:pStyle w:val="BodyText"/>
        <w:spacing w:before="141"/>
        <w:rPr>
          <w:b/>
        </w:rPr>
      </w:pPr>
    </w:p>
    <w:p w14:paraId="1BB5CC75" w14:textId="77777777" w:rsidR="00C24C8D" w:rsidRDefault="00651C4A">
      <w:pPr>
        <w:pStyle w:val="BodyText"/>
        <w:spacing w:before="1" w:line="360" w:lineRule="auto"/>
        <w:ind w:left="360" w:right="359"/>
        <w:jc w:val="both"/>
      </w:pPr>
      <w:r>
        <w:t>There is no mechanism to send warnings or alerts when the system encounters issues such as low battery voltage, overheating, panel malfunction, or sudden drops in power output. The absence of automated alerts increases downtime and can lead to equipment damage.</w:t>
      </w:r>
    </w:p>
    <w:p w14:paraId="28717341" w14:textId="77777777" w:rsidR="00C24C8D" w:rsidRDefault="00C24C8D">
      <w:pPr>
        <w:pStyle w:val="BodyText"/>
        <w:spacing w:line="360" w:lineRule="auto"/>
        <w:jc w:val="both"/>
        <w:sectPr w:rsidR="00C24C8D">
          <w:pgSz w:w="12240" w:h="15840"/>
          <w:pgMar w:top="980" w:right="720" w:bottom="1180" w:left="1080" w:header="727" w:footer="980" w:gutter="0"/>
          <w:cols w:space="720"/>
        </w:sectPr>
      </w:pPr>
    </w:p>
    <w:p w14:paraId="235F5AC8" w14:textId="77777777" w:rsidR="00C24C8D" w:rsidRDefault="00C24C8D">
      <w:pPr>
        <w:pStyle w:val="BodyText"/>
        <w:rPr>
          <w:sz w:val="18"/>
        </w:rPr>
      </w:pPr>
    </w:p>
    <w:p w14:paraId="1C2A8027" w14:textId="77777777" w:rsidR="00C24C8D" w:rsidRDefault="00651C4A">
      <w:pPr>
        <w:pStyle w:val="BodyText"/>
        <w:spacing w:line="57" w:lineRule="exact"/>
        <w:rPr>
          <w:sz w:val="5"/>
        </w:rPr>
      </w:pPr>
      <w:r>
        <w:rPr>
          <w:noProof/>
          <w:sz w:val="5"/>
        </w:rPr>
        <mc:AlternateContent>
          <mc:Choice Requires="wpg">
            <w:drawing>
              <wp:inline distT="0" distB="0" distL="0" distR="0" wp14:anchorId="3FD58B27" wp14:editId="7E48398C">
                <wp:extent cx="5982335" cy="36195"/>
                <wp:effectExtent l="0" t="0" r="0" b="0"/>
                <wp:docPr id="19" name="Group 19"/>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20" name="Graphic 20"/>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3ED89DD2" id="Group 19"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">
                <v:shape id="Graphic 20"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" path="m5982334,l,,,36195r5982334,l5982334,xe" fillcolor="#602221" stroked="f">
                  <v:path arrowok="t"/>
                </v:shape>
                <w10:anchorlock/>
              </v:group>
            </w:pict>
          </mc:Fallback>
        </mc:AlternateContent>
      </w:r>
    </w:p>
    <w:p w14:paraId="25831550" w14:textId="77777777" w:rsidR="00C24C8D" w:rsidRDefault="00651C4A">
      <w:pPr>
        <w:pStyle w:val="Heading2"/>
        <w:numPr>
          <w:ilvl w:val="0"/>
          <w:numId w:val="3"/>
        </w:numPr>
        <w:tabs>
          <w:tab w:val="left" w:pos="600"/>
        </w:tabs>
        <w:spacing w:before="158"/>
      </w:pPr>
      <w:r>
        <w:t>Limited</w:t>
      </w:r>
      <w:r>
        <w:rPr>
          <w:spacing w:val="-5"/>
        </w:rPr>
        <w:t xml:space="preserve"> </w:t>
      </w:r>
      <w:r>
        <w:t>Data</w:t>
      </w:r>
      <w:r>
        <w:rPr>
          <w:spacing w:val="-5"/>
        </w:rPr>
        <w:t xml:space="preserve"> </w:t>
      </w:r>
      <w:r>
        <w:t>Logging</w:t>
      </w:r>
      <w:r>
        <w:rPr>
          <w:spacing w:val="-4"/>
        </w:rPr>
        <w:t xml:space="preserve"> </w:t>
      </w:r>
      <w:r>
        <w:t>and</w:t>
      </w:r>
      <w:r>
        <w:rPr>
          <w:spacing w:val="-4"/>
        </w:rPr>
        <w:t xml:space="preserve"> </w:t>
      </w:r>
      <w:r>
        <w:rPr>
          <w:spacing w:val="-2"/>
        </w:rPr>
        <w:t>Analysis</w:t>
      </w:r>
    </w:p>
    <w:p w14:paraId="30D559EE" w14:textId="77777777" w:rsidR="00C24C8D" w:rsidRDefault="00C24C8D">
      <w:pPr>
        <w:pStyle w:val="BodyText"/>
        <w:spacing w:before="142"/>
        <w:rPr>
          <w:b/>
        </w:rPr>
      </w:pPr>
    </w:p>
    <w:p w14:paraId="03E7DE53" w14:textId="77777777" w:rsidR="00C24C8D" w:rsidRDefault="00651C4A">
      <w:pPr>
        <w:pStyle w:val="BodyText"/>
        <w:spacing w:line="360" w:lineRule="auto"/>
        <w:ind w:left="360" w:right="348"/>
        <w:jc w:val="both"/>
      </w:pPr>
      <w:r>
        <w:t>Traditional systems do not store performance data over long periods. Without historical data, users cannot analyze trends, detect gradual efficiency</w:t>
      </w:r>
      <w:r>
        <w:rPr>
          <w:spacing w:val="-1"/>
        </w:rPr>
        <w:t xml:space="preserve"> </w:t>
      </w:r>
      <w:r>
        <w:t>losses,</w:t>
      </w:r>
      <w:r>
        <w:rPr>
          <w:spacing w:val="-1"/>
        </w:rPr>
        <w:t xml:space="preserve"> </w:t>
      </w:r>
      <w:r>
        <w:t>or</w:t>
      </w:r>
      <w:r>
        <w:rPr>
          <w:spacing w:val="-2"/>
        </w:rPr>
        <w:t xml:space="preserve"> </w:t>
      </w:r>
      <w:r>
        <w:t>plan preventive maintenance. This reduces the overall lifespan of the solar equipment.</w:t>
      </w:r>
    </w:p>
    <w:p w14:paraId="7148C7FA" w14:textId="77777777" w:rsidR="00C24C8D" w:rsidRDefault="00C24C8D">
      <w:pPr>
        <w:pStyle w:val="BodyText"/>
        <w:spacing w:before="1"/>
      </w:pPr>
    </w:p>
    <w:p w14:paraId="102CBA02" w14:textId="77777777" w:rsidR="00C24C8D" w:rsidRDefault="00651C4A">
      <w:pPr>
        <w:pStyle w:val="Heading2"/>
        <w:numPr>
          <w:ilvl w:val="0"/>
          <w:numId w:val="3"/>
        </w:numPr>
        <w:tabs>
          <w:tab w:val="left" w:pos="600"/>
        </w:tabs>
      </w:pPr>
      <w:r>
        <w:t>High</w:t>
      </w:r>
      <w:r>
        <w:rPr>
          <w:spacing w:val="-4"/>
        </w:rPr>
        <w:t xml:space="preserve"> </w:t>
      </w:r>
      <w:r>
        <w:t>Manual</w:t>
      </w:r>
      <w:r>
        <w:rPr>
          <w:spacing w:val="-4"/>
        </w:rPr>
        <w:t xml:space="preserve"> </w:t>
      </w:r>
      <w:r>
        <w:rPr>
          <w:spacing w:val="-2"/>
        </w:rPr>
        <w:t>Dependency</w:t>
      </w:r>
    </w:p>
    <w:p w14:paraId="1EE89FB1" w14:textId="77777777" w:rsidR="00C24C8D" w:rsidRDefault="00C24C8D">
      <w:pPr>
        <w:pStyle w:val="BodyText"/>
        <w:spacing w:before="144"/>
        <w:rPr>
          <w:b/>
        </w:rPr>
      </w:pPr>
    </w:p>
    <w:p w14:paraId="5D430F48" w14:textId="77777777" w:rsidR="00C24C8D" w:rsidRDefault="00651C4A">
      <w:pPr>
        <w:pStyle w:val="BodyText"/>
        <w:spacing w:line="360" w:lineRule="auto"/>
        <w:ind w:left="360" w:right="346"/>
        <w:jc w:val="both"/>
      </w:pPr>
      <w:r>
        <w:t>The</w:t>
      </w:r>
      <w:r>
        <w:rPr>
          <w:spacing w:val="-12"/>
        </w:rPr>
        <w:t xml:space="preserve"> </w:t>
      </w:r>
      <w:r>
        <w:t>system</w:t>
      </w:r>
      <w:r>
        <w:rPr>
          <w:spacing w:val="-8"/>
        </w:rPr>
        <w:t xml:space="preserve"> </w:t>
      </w:r>
      <w:r>
        <w:t>depends</w:t>
      </w:r>
      <w:r>
        <w:rPr>
          <w:spacing w:val="-8"/>
        </w:rPr>
        <w:t xml:space="preserve"> </w:t>
      </w:r>
      <w:r>
        <w:t>heavily</w:t>
      </w:r>
      <w:r>
        <w:rPr>
          <w:spacing w:val="-15"/>
        </w:rPr>
        <w:t xml:space="preserve"> </w:t>
      </w:r>
      <w:r>
        <w:t>on</w:t>
      </w:r>
      <w:r>
        <w:rPr>
          <w:spacing w:val="-11"/>
        </w:rPr>
        <w:t xml:space="preserve"> </w:t>
      </w:r>
      <w:r>
        <w:t>human</w:t>
      </w:r>
      <w:r>
        <w:rPr>
          <w:spacing w:val="-9"/>
        </w:rPr>
        <w:t xml:space="preserve"> </w:t>
      </w:r>
      <w:r>
        <w:t>intervention</w:t>
      </w:r>
      <w:r>
        <w:rPr>
          <w:spacing w:val="-9"/>
        </w:rPr>
        <w:t xml:space="preserve"> </w:t>
      </w:r>
      <w:r>
        <w:t>for</w:t>
      </w:r>
      <w:r>
        <w:rPr>
          <w:spacing w:val="-12"/>
        </w:rPr>
        <w:t xml:space="preserve"> </w:t>
      </w:r>
      <w:r>
        <w:t>inspection,</w:t>
      </w:r>
      <w:r>
        <w:rPr>
          <w:spacing w:val="-8"/>
        </w:rPr>
        <w:t xml:space="preserve"> </w:t>
      </w:r>
      <w:r>
        <w:t>analysis,</w:t>
      </w:r>
      <w:r>
        <w:rPr>
          <w:spacing w:val="-5"/>
        </w:rPr>
        <w:t xml:space="preserve"> </w:t>
      </w:r>
      <w:r>
        <w:t>and</w:t>
      </w:r>
      <w:r>
        <w:rPr>
          <w:spacing w:val="-11"/>
        </w:rPr>
        <w:t xml:space="preserve"> </w:t>
      </w:r>
      <w:r>
        <w:t>troubleshooting.</w:t>
      </w:r>
      <w:r>
        <w:rPr>
          <w:spacing w:val="-8"/>
        </w:rPr>
        <w:t xml:space="preserve"> </w:t>
      </w:r>
      <w:r>
        <w:t>This manual dependency increases the workload, introduces human error, and reduces accuracy in monitoring and reporting.</w:t>
      </w:r>
    </w:p>
    <w:p w14:paraId="70AE3005" w14:textId="77777777" w:rsidR="00C24C8D" w:rsidRDefault="00C24C8D">
      <w:pPr>
        <w:pStyle w:val="BodyText"/>
        <w:spacing w:before="4"/>
      </w:pPr>
    </w:p>
    <w:p w14:paraId="65751B1D" w14:textId="77777777" w:rsidR="00C24C8D" w:rsidRDefault="00651C4A">
      <w:pPr>
        <w:pStyle w:val="Heading2"/>
        <w:numPr>
          <w:ilvl w:val="0"/>
          <w:numId w:val="3"/>
        </w:numPr>
        <w:tabs>
          <w:tab w:val="left" w:pos="600"/>
        </w:tabs>
        <w:spacing w:before="1"/>
      </w:pPr>
      <w:r>
        <w:t>Inability</w:t>
      </w:r>
      <w:r>
        <w:rPr>
          <w:spacing w:val="-6"/>
        </w:rPr>
        <w:t xml:space="preserve"> </w:t>
      </w:r>
      <w:r>
        <w:t>to</w:t>
      </w:r>
      <w:r>
        <w:rPr>
          <w:spacing w:val="-6"/>
        </w:rPr>
        <w:t xml:space="preserve"> </w:t>
      </w:r>
      <w:r>
        <w:t>Detect</w:t>
      </w:r>
      <w:r>
        <w:rPr>
          <w:spacing w:val="-4"/>
        </w:rPr>
        <w:t xml:space="preserve"> </w:t>
      </w:r>
      <w:r>
        <w:t xml:space="preserve">Early </w:t>
      </w:r>
      <w:r>
        <w:rPr>
          <w:spacing w:val="-2"/>
        </w:rPr>
        <w:t>Faults</w:t>
      </w:r>
    </w:p>
    <w:p w14:paraId="589E0592" w14:textId="77777777" w:rsidR="00C24C8D" w:rsidRDefault="00C24C8D">
      <w:pPr>
        <w:pStyle w:val="BodyText"/>
        <w:spacing w:before="141"/>
        <w:rPr>
          <w:b/>
        </w:rPr>
      </w:pPr>
    </w:p>
    <w:p w14:paraId="41488A4E" w14:textId="77777777" w:rsidR="00C24C8D" w:rsidRDefault="00651C4A">
      <w:pPr>
        <w:pStyle w:val="BodyText"/>
        <w:spacing w:line="360" w:lineRule="auto"/>
        <w:ind w:left="360" w:right="368"/>
        <w:jc w:val="both"/>
      </w:pPr>
      <w:r>
        <w:t>Many issues such as dust accumulation, wiring problems, shading, inverter faults, or battery health degradation are detected late because the system does not continuously analyze data. Late detection leads to energy loss and higher maintenance costs.</w:t>
      </w:r>
    </w:p>
    <w:p w14:paraId="16EEAB21" w14:textId="77777777" w:rsidR="00C24C8D" w:rsidRDefault="00C24C8D">
      <w:pPr>
        <w:pStyle w:val="BodyText"/>
        <w:spacing w:before="4"/>
      </w:pPr>
    </w:p>
    <w:p w14:paraId="5D27CDD4" w14:textId="77777777" w:rsidR="00C24C8D" w:rsidRDefault="00651C4A">
      <w:pPr>
        <w:pStyle w:val="Heading2"/>
        <w:numPr>
          <w:ilvl w:val="0"/>
          <w:numId w:val="3"/>
        </w:numPr>
        <w:tabs>
          <w:tab w:val="left" w:pos="600"/>
        </w:tabs>
      </w:pPr>
      <w:r>
        <w:t>No</w:t>
      </w:r>
      <w:r>
        <w:rPr>
          <w:spacing w:val="-7"/>
        </w:rPr>
        <w:t xml:space="preserve"> </w:t>
      </w:r>
      <w:r>
        <w:t>Integration</w:t>
      </w:r>
      <w:r>
        <w:rPr>
          <w:spacing w:val="-4"/>
        </w:rPr>
        <w:t xml:space="preserve"> </w:t>
      </w:r>
      <w:r>
        <w:t>with</w:t>
      </w:r>
      <w:r>
        <w:rPr>
          <w:spacing w:val="-4"/>
        </w:rPr>
        <w:t xml:space="preserve"> </w:t>
      </w:r>
      <w:r>
        <w:t>Smart</w:t>
      </w:r>
      <w:r>
        <w:rPr>
          <w:spacing w:val="-7"/>
        </w:rPr>
        <w:t xml:space="preserve"> </w:t>
      </w:r>
      <w:r>
        <w:rPr>
          <w:spacing w:val="-2"/>
        </w:rPr>
        <w:t>Technologies</w:t>
      </w:r>
    </w:p>
    <w:p w14:paraId="5B102ABC" w14:textId="77777777" w:rsidR="00C24C8D" w:rsidRDefault="00C24C8D">
      <w:pPr>
        <w:pStyle w:val="BodyText"/>
        <w:spacing w:before="144"/>
        <w:rPr>
          <w:b/>
        </w:rPr>
      </w:pPr>
    </w:p>
    <w:p w14:paraId="16445DA5" w14:textId="77777777" w:rsidR="00C24C8D" w:rsidRDefault="00651C4A">
      <w:pPr>
        <w:pStyle w:val="BodyText"/>
        <w:spacing w:line="360" w:lineRule="auto"/>
        <w:ind w:left="360" w:right="368"/>
        <w:jc w:val="both"/>
      </w:pPr>
      <w:r>
        <w:t>Existing systems lack compatibility with modern technologies like IoT, cloud servers, mobile applications, and automation tools. This limits the system's ability to become part of a larger smart home or smart grid ecosystem.</w:t>
      </w:r>
    </w:p>
    <w:p w14:paraId="57C93345" w14:textId="77777777" w:rsidR="00C24C8D" w:rsidRDefault="00C24C8D">
      <w:pPr>
        <w:pStyle w:val="BodyText"/>
        <w:spacing w:before="4"/>
      </w:pPr>
    </w:p>
    <w:p w14:paraId="5CC0BDF9" w14:textId="77777777" w:rsidR="00C24C8D" w:rsidRDefault="00651C4A">
      <w:pPr>
        <w:pStyle w:val="Heading2"/>
        <w:numPr>
          <w:ilvl w:val="0"/>
          <w:numId w:val="3"/>
        </w:numPr>
        <w:tabs>
          <w:tab w:val="left" w:pos="600"/>
        </w:tabs>
      </w:pPr>
      <w:r>
        <w:t>Poor</w:t>
      </w:r>
      <w:r>
        <w:rPr>
          <w:spacing w:val="-9"/>
        </w:rPr>
        <w:t xml:space="preserve"> </w:t>
      </w:r>
      <w:r>
        <w:rPr>
          <w:spacing w:val="-2"/>
        </w:rPr>
        <w:t>Scalability</w:t>
      </w:r>
    </w:p>
    <w:p w14:paraId="6944E67A" w14:textId="77777777" w:rsidR="00C24C8D" w:rsidRDefault="00C24C8D">
      <w:pPr>
        <w:pStyle w:val="BodyText"/>
        <w:spacing w:before="144"/>
        <w:rPr>
          <w:b/>
        </w:rPr>
      </w:pPr>
    </w:p>
    <w:p w14:paraId="134ABB2D" w14:textId="77777777" w:rsidR="00C24C8D" w:rsidRDefault="00651C4A">
      <w:pPr>
        <w:pStyle w:val="BodyText"/>
        <w:spacing w:line="360" w:lineRule="auto"/>
        <w:ind w:left="360" w:right="354"/>
        <w:jc w:val="both"/>
      </w:pPr>
      <w:r>
        <w:t>Manual monitoring systems are not suitable for large-scale solar farms or distributed solar installations. Expanding the system requires more manpower and resources, making scalability inefficient and costly.</w:t>
      </w:r>
    </w:p>
    <w:p w14:paraId="34FB738E" w14:textId="77777777" w:rsidR="00C24C8D" w:rsidRDefault="00C24C8D">
      <w:pPr>
        <w:pStyle w:val="BodyText"/>
        <w:spacing w:before="2"/>
      </w:pPr>
    </w:p>
    <w:p w14:paraId="2D8CEFFF" w14:textId="77777777" w:rsidR="00C24C8D" w:rsidRDefault="00651C4A">
      <w:pPr>
        <w:pStyle w:val="Heading2"/>
        <w:numPr>
          <w:ilvl w:val="0"/>
          <w:numId w:val="3"/>
        </w:numPr>
        <w:tabs>
          <w:tab w:val="left" w:pos="600"/>
        </w:tabs>
      </w:pPr>
      <w:r>
        <w:t>Ineffective</w:t>
      </w:r>
      <w:r>
        <w:rPr>
          <w:spacing w:val="-10"/>
        </w:rPr>
        <w:t xml:space="preserve"> </w:t>
      </w:r>
      <w:r>
        <w:t>Energy</w:t>
      </w:r>
      <w:r>
        <w:rPr>
          <w:spacing w:val="-3"/>
        </w:rPr>
        <w:t xml:space="preserve"> </w:t>
      </w:r>
      <w:r>
        <w:rPr>
          <w:spacing w:val="-2"/>
        </w:rPr>
        <w:t>Management</w:t>
      </w:r>
    </w:p>
    <w:p w14:paraId="12DFC236" w14:textId="77777777" w:rsidR="00C24C8D" w:rsidRDefault="00C24C8D">
      <w:pPr>
        <w:pStyle w:val="BodyText"/>
        <w:spacing w:before="144"/>
        <w:rPr>
          <w:b/>
        </w:rPr>
      </w:pPr>
    </w:p>
    <w:p w14:paraId="2D2A4A6A" w14:textId="77777777" w:rsidR="00C24C8D" w:rsidRDefault="00651C4A">
      <w:pPr>
        <w:pStyle w:val="BodyText"/>
        <w:spacing w:line="360" w:lineRule="auto"/>
        <w:ind w:left="360" w:right="347"/>
        <w:jc w:val="both"/>
      </w:pPr>
      <w:r>
        <w:t>Because</w:t>
      </w:r>
      <w:r>
        <w:rPr>
          <w:spacing w:val="-15"/>
        </w:rPr>
        <w:t xml:space="preserve"> </w:t>
      </w:r>
      <w:r>
        <w:t>users</w:t>
      </w:r>
      <w:r>
        <w:rPr>
          <w:spacing w:val="-10"/>
        </w:rPr>
        <w:t xml:space="preserve"> </w:t>
      </w:r>
      <w:r>
        <w:t>cannot</w:t>
      </w:r>
      <w:r>
        <w:rPr>
          <w:spacing w:val="-10"/>
        </w:rPr>
        <w:t xml:space="preserve"> </w:t>
      </w:r>
      <w:r>
        <w:t>continuously</w:t>
      </w:r>
      <w:r>
        <w:rPr>
          <w:spacing w:val="-15"/>
        </w:rPr>
        <w:t xml:space="preserve"> </w:t>
      </w:r>
      <w:r>
        <w:t>track</w:t>
      </w:r>
      <w:r>
        <w:rPr>
          <w:spacing w:val="-8"/>
        </w:rPr>
        <w:t xml:space="preserve"> </w:t>
      </w:r>
      <w:r>
        <w:t>energy</w:t>
      </w:r>
      <w:r>
        <w:rPr>
          <w:spacing w:val="-12"/>
        </w:rPr>
        <w:t xml:space="preserve"> </w:t>
      </w:r>
      <w:r>
        <w:t>generation</w:t>
      </w:r>
      <w:r>
        <w:rPr>
          <w:spacing w:val="-10"/>
        </w:rPr>
        <w:t xml:space="preserve"> </w:t>
      </w:r>
      <w:r>
        <w:t>and</w:t>
      </w:r>
      <w:r>
        <w:rPr>
          <w:spacing w:val="-11"/>
        </w:rPr>
        <w:t xml:space="preserve"> </w:t>
      </w:r>
      <w:r>
        <w:t>consumption,</w:t>
      </w:r>
      <w:r>
        <w:rPr>
          <w:spacing w:val="-9"/>
        </w:rPr>
        <w:t xml:space="preserve"> </w:t>
      </w:r>
      <w:r>
        <w:t>load</w:t>
      </w:r>
      <w:r>
        <w:rPr>
          <w:spacing w:val="-11"/>
        </w:rPr>
        <w:t xml:space="preserve"> </w:t>
      </w:r>
      <w:r>
        <w:t>balancing</w:t>
      </w:r>
      <w:r>
        <w:rPr>
          <w:spacing w:val="-13"/>
        </w:rPr>
        <w:t xml:space="preserve"> </w:t>
      </w:r>
      <w:r>
        <w:t>becomes difficult. This results in poor energy optimization and increased reliance on grid electricity</w:t>
      </w:r>
    </w:p>
    <w:p w14:paraId="4A759235" w14:textId="77777777" w:rsidR="00C24C8D" w:rsidRDefault="00C24C8D">
      <w:pPr>
        <w:pStyle w:val="BodyText"/>
        <w:spacing w:line="360" w:lineRule="auto"/>
        <w:jc w:val="both"/>
        <w:sectPr w:rsidR="00C24C8D">
          <w:pgSz w:w="12240" w:h="15840"/>
          <w:pgMar w:top="980" w:right="720" w:bottom="1180" w:left="1080" w:header="727" w:footer="980" w:gutter="0"/>
          <w:cols w:space="720"/>
        </w:sectPr>
      </w:pPr>
    </w:p>
    <w:p w14:paraId="1B76E2F5" w14:textId="77777777" w:rsidR="00C24C8D" w:rsidRDefault="00C24C8D">
      <w:pPr>
        <w:pStyle w:val="BodyText"/>
        <w:rPr>
          <w:sz w:val="18"/>
        </w:rPr>
      </w:pPr>
    </w:p>
    <w:p w14:paraId="3AED9377" w14:textId="77777777" w:rsidR="00C24C8D" w:rsidRDefault="00651C4A">
      <w:pPr>
        <w:pStyle w:val="BodyText"/>
        <w:spacing w:line="57" w:lineRule="exact"/>
        <w:rPr>
          <w:sz w:val="5"/>
        </w:rPr>
      </w:pPr>
      <w:r>
        <w:rPr>
          <w:noProof/>
          <w:sz w:val="5"/>
        </w:rPr>
        <mc:AlternateContent>
          <mc:Choice Requires="wpg">
            <w:drawing>
              <wp:inline distT="0" distB="0" distL="0" distR="0" wp14:anchorId="33D49CA8" wp14:editId="7E8AA8FA">
                <wp:extent cx="5982335" cy="36195"/>
                <wp:effectExtent l="0" t="0" r="0" b="0"/>
                <wp:docPr id="21" name="Group 21"/>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22" name="Graphic 22"/>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0B47322" id="Group 21"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">
                <v:shape id="Graphic 22"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" path="m5982334,l,,,36195r5982334,l5982334,xe" fillcolor="#602221" stroked="f">
                  <v:path arrowok="t"/>
                </v:shape>
                <w10:anchorlock/>
              </v:group>
            </w:pict>
          </mc:Fallback>
        </mc:AlternateContent>
      </w:r>
    </w:p>
    <w:p w14:paraId="473F1A7D" w14:textId="77777777" w:rsidR="00C24C8D" w:rsidRDefault="00C24C8D">
      <w:pPr>
        <w:pStyle w:val="Heading1"/>
        <w:tabs>
          <w:tab w:val="left" w:pos="780"/>
        </w:tabs>
        <w:spacing w:before="158"/>
        <w:ind w:left="420" w:firstLine="0"/>
      </w:pPr>
    </w:p>
    <w:p w14:paraId="5AE81A94" w14:textId="77777777" w:rsidR="00C24C8D" w:rsidRDefault="00651C4A">
      <w:pPr>
        <w:pStyle w:val="Heading1"/>
        <w:tabs>
          <w:tab w:val="left" w:pos="780"/>
        </w:tabs>
        <w:spacing w:before="158"/>
        <w:ind w:left="420" w:firstLine="0"/>
      </w:pPr>
      <w:r>
        <w:t>3.1 PROPOSED</w:t>
      </w:r>
      <w:r>
        <w:rPr>
          <w:spacing w:val="-10"/>
        </w:rPr>
        <w:t xml:space="preserve"> </w:t>
      </w:r>
      <w:r>
        <w:rPr>
          <w:spacing w:val="-2"/>
        </w:rPr>
        <w:t>SYSTEM</w:t>
      </w:r>
    </w:p>
    <w:p w14:paraId="1550928F" w14:textId="77777777" w:rsidR="00C24C8D" w:rsidRDefault="00C24C8D">
      <w:pPr>
        <w:pStyle w:val="BodyText"/>
        <w:spacing w:before="142"/>
        <w:rPr>
          <w:b/>
        </w:rPr>
      </w:pPr>
    </w:p>
    <w:p w14:paraId="4F1335EA" w14:textId="77777777" w:rsidR="00C24C8D" w:rsidRDefault="00651C4A">
      <w:pPr>
        <w:pStyle w:val="BodyText"/>
        <w:spacing w:line="360" w:lineRule="auto"/>
        <w:ind w:left="360" w:right="342"/>
        <w:jc w:val="both"/>
      </w:pPr>
      <w:r>
        <w:t>The</w:t>
      </w:r>
      <w:r>
        <w:rPr>
          <w:spacing w:val="-5"/>
        </w:rPr>
        <w:t xml:space="preserve"> </w:t>
      </w:r>
      <w:r>
        <w:t>proposed</w:t>
      </w:r>
      <w:r w:rsidR="00E23029">
        <w:rPr>
          <w:b/>
        </w:rPr>
        <w:t xml:space="preserve"> </w:t>
      </w:r>
      <w:r>
        <w:rPr>
          <w:b/>
        </w:rPr>
        <w:t xml:space="preserve">System </w:t>
      </w:r>
      <w:r>
        <w:t>introduces</w:t>
      </w:r>
      <w:r>
        <w:rPr>
          <w:spacing w:val="-1"/>
        </w:rPr>
        <w:t xml:space="preserve"> </w:t>
      </w:r>
      <w:r>
        <w:t>a</w:t>
      </w:r>
      <w:r>
        <w:rPr>
          <w:spacing w:val="-5"/>
        </w:rPr>
        <w:t xml:space="preserve"> </w:t>
      </w:r>
      <w:r>
        <w:t>smart, automated,</w:t>
      </w:r>
      <w:r>
        <w:rPr>
          <w:spacing w:val="-3"/>
        </w:rPr>
        <w:t xml:space="preserve"> </w:t>
      </w:r>
      <w:r>
        <w:t>and</w:t>
      </w:r>
      <w:r>
        <w:rPr>
          <w:spacing w:val="-3"/>
        </w:rPr>
        <w:t xml:space="preserve"> </w:t>
      </w:r>
      <w:r>
        <w:t>real- time</w:t>
      </w:r>
      <w:r>
        <w:rPr>
          <w:spacing w:val="-4"/>
        </w:rPr>
        <w:t xml:space="preserve"> </w:t>
      </w:r>
      <w:r>
        <w:t>monitoring</w:t>
      </w:r>
      <w:r>
        <w:rPr>
          <w:spacing w:val="-3"/>
        </w:rPr>
        <w:t xml:space="preserve"> </w:t>
      </w:r>
      <w:r>
        <w:t>solution</w:t>
      </w:r>
      <w:r>
        <w:rPr>
          <w:spacing w:val="-2"/>
        </w:rPr>
        <w:t xml:space="preserve"> </w:t>
      </w:r>
      <w:r>
        <w:t>that</w:t>
      </w:r>
      <w:r>
        <w:rPr>
          <w:spacing w:val="-1"/>
        </w:rPr>
        <w:t xml:space="preserve"> </w:t>
      </w:r>
      <w:r>
        <w:t>overcomes</w:t>
      </w:r>
      <w:r>
        <w:rPr>
          <w:spacing w:val="-4"/>
        </w:rPr>
        <w:t xml:space="preserve"> </w:t>
      </w:r>
      <w:r>
        <w:t>the</w:t>
      </w:r>
      <w:r>
        <w:rPr>
          <w:spacing w:val="-1"/>
        </w:rPr>
        <w:t xml:space="preserve"> </w:t>
      </w:r>
      <w:r>
        <w:t>limitations</w:t>
      </w:r>
      <w:r>
        <w:rPr>
          <w:spacing w:val="-2"/>
        </w:rPr>
        <w:t xml:space="preserve"> </w:t>
      </w:r>
      <w:r>
        <w:t>of</w:t>
      </w:r>
      <w:r>
        <w:rPr>
          <w:spacing w:val="-4"/>
        </w:rPr>
        <w:t xml:space="preserve"> </w:t>
      </w:r>
      <w:r>
        <w:t>traditional</w:t>
      </w:r>
      <w:r>
        <w:rPr>
          <w:spacing w:val="-1"/>
        </w:rPr>
        <w:t xml:space="preserve"> </w:t>
      </w:r>
      <w:r>
        <w:t>solar</w:t>
      </w:r>
      <w:r>
        <w:rPr>
          <w:spacing w:val="-1"/>
        </w:rPr>
        <w:t xml:space="preserve"> </w:t>
      </w:r>
      <w:r>
        <w:t>power</w:t>
      </w:r>
      <w:r>
        <w:rPr>
          <w:spacing w:val="-2"/>
        </w:rPr>
        <w:t xml:space="preserve"> </w:t>
      </w:r>
      <w:r>
        <w:t>setups.</w:t>
      </w:r>
      <w:r>
        <w:rPr>
          <w:spacing w:val="-1"/>
        </w:rPr>
        <w:t xml:space="preserve"> </w:t>
      </w:r>
      <w:r>
        <w:t>The</w:t>
      </w:r>
      <w:r>
        <w:rPr>
          <w:spacing w:val="-4"/>
        </w:rPr>
        <w:t xml:space="preserve"> </w:t>
      </w:r>
      <w:r>
        <w:t>system integrates</w:t>
      </w:r>
      <w:r>
        <w:rPr>
          <w:spacing w:val="-14"/>
        </w:rPr>
        <w:t xml:space="preserve"> </w:t>
      </w:r>
      <w:r>
        <w:t>sensors,</w:t>
      </w:r>
      <w:r>
        <w:rPr>
          <w:spacing w:val="-14"/>
        </w:rPr>
        <w:t xml:space="preserve"> </w:t>
      </w:r>
      <w:r>
        <w:t>microcontrollers,</w:t>
      </w:r>
      <w:r>
        <w:rPr>
          <w:spacing w:val="-11"/>
        </w:rPr>
        <w:t xml:space="preserve"> </w:t>
      </w:r>
      <w:r>
        <w:t>wireless</w:t>
      </w:r>
      <w:r>
        <w:rPr>
          <w:spacing w:val="-12"/>
        </w:rPr>
        <w:t xml:space="preserve"> </w:t>
      </w:r>
      <w:r>
        <w:t>communication</w:t>
      </w:r>
      <w:r>
        <w:rPr>
          <w:spacing w:val="-10"/>
        </w:rPr>
        <w:t xml:space="preserve"> </w:t>
      </w:r>
      <w:r>
        <w:t>modules,</w:t>
      </w:r>
      <w:r>
        <w:rPr>
          <w:spacing w:val="-14"/>
        </w:rPr>
        <w:t xml:space="preserve"> </w:t>
      </w:r>
      <w:r>
        <w:t>and</w:t>
      </w:r>
      <w:r>
        <w:rPr>
          <w:spacing w:val="-11"/>
        </w:rPr>
        <w:t xml:space="preserve"> </w:t>
      </w:r>
      <w:r>
        <w:t>cloud</w:t>
      </w:r>
      <w:r>
        <w:rPr>
          <w:spacing w:val="-14"/>
        </w:rPr>
        <w:t xml:space="preserve"> </w:t>
      </w:r>
      <w:r>
        <w:t>platforms</w:t>
      </w:r>
      <w:r>
        <w:rPr>
          <w:spacing w:val="-14"/>
        </w:rPr>
        <w:t xml:space="preserve"> </w:t>
      </w:r>
      <w:r>
        <w:t>to</w:t>
      </w:r>
      <w:r>
        <w:rPr>
          <w:spacing w:val="-14"/>
        </w:rPr>
        <w:t xml:space="preserve"> </w:t>
      </w:r>
      <w:r>
        <w:t>provide uninterrupted, accurate, and remote observation of solar energy generation and usage. It enables continuous tracking of key parameters such as voltage, current, power output, temperature, battery level, and load consumption, ensuring that users have complete visibility</w:t>
      </w:r>
      <w:r>
        <w:rPr>
          <w:spacing w:val="-1"/>
        </w:rPr>
        <w:t xml:space="preserve"> </w:t>
      </w:r>
      <w:r>
        <w:t xml:space="preserve">and control over their solar </w:t>
      </w:r>
      <w:r>
        <w:rPr>
          <w:spacing w:val="-2"/>
        </w:rPr>
        <w:t>installations.</w:t>
      </w:r>
    </w:p>
    <w:p w14:paraId="2F08342A" w14:textId="77777777" w:rsidR="00C24C8D" w:rsidRDefault="00C24C8D">
      <w:pPr>
        <w:pStyle w:val="BodyText"/>
        <w:spacing w:before="4"/>
      </w:pPr>
    </w:p>
    <w:p w14:paraId="68C60726" w14:textId="77777777" w:rsidR="00C24C8D" w:rsidRDefault="00651C4A">
      <w:pPr>
        <w:pStyle w:val="BodyText"/>
        <w:spacing w:line="360" w:lineRule="auto"/>
        <w:ind w:left="360" w:right="339"/>
        <w:jc w:val="both"/>
      </w:pPr>
      <w:r>
        <w:t xml:space="preserve">At the core of the proposed system is an IoT-enabled microcontroller such as </w:t>
      </w:r>
      <w:r>
        <w:rPr>
          <w:b/>
        </w:rPr>
        <w:t>ESP8266 or ESP32</w:t>
      </w:r>
      <w:r>
        <w:t xml:space="preserve">, which collects data from various sensors and transmits it to a cloud platform or mobile application using Wi-Fi connectivity. This automated data flow eliminates manual intervention and ensures that users receive up-to-date information at all times. The system supports online dashboards like </w:t>
      </w:r>
      <w:r>
        <w:rPr>
          <w:b/>
        </w:rPr>
        <w:t>Blynk, Thing speak, Firebase, or MQTT</w:t>
      </w:r>
      <w:r>
        <w:t>, enabling users to access performance metrics from any</w:t>
      </w:r>
      <w:r>
        <w:rPr>
          <w:spacing w:val="-2"/>
        </w:rPr>
        <w:t xml:space="preserve"> </w:t>
      </w:r>
      <w:r>
        <w:t>location using smartphones or computers.</w:t>
      </w:r>
    </w:p>
    <w:p w14:paraId="100D191F" w14:textId="77777777" w:rsidR="00C24C8D" w:rsidRDefault="00C24C8D">
      <w:pPr>
        <w:pStyle w:val="BodyText"/>
        <w:spacing w:before="3"/>
      </w:pPr>
    </w:p>
    <w:p w14:paraId="61896558" w14:textId="77777777" w:rsidR="00C24C8D" w:rsidRDefault="00651C4A">
      <w:pPr>
        <w:pStyle w:val="BodyText"/>
        <w:spacing w:line="360" w:lineRule="auto"/>
        <w:ind w:left="360" w:right="347"/>
        <w:jc w:val="both"/>
      </w:pPr>
      <w:r>
        <w:t xml:space="preserve">One of the major improvements of the proposed system is </w:t>
      </w:r>
      <w:r>
        <w:rPr>
          <w:b/>
        </w:rPr>
        <w:t>real-time monitoring and analytics</w:t>
      </w:r>
      <w:r>
        <w:t>. Continuous data capture allows the system to detect fluctuations in power output, identify inefficiencies,</w:t>
      </w:r>
      <w:r>
        <w:rPr>
          <w:spacing w:val="-8"/>
        </w:rPr>
        <w:t xml:space="preserve"> </w:t>
      </w:r>
      <w:r>
        <w:t>and</w:t>
      </w:r>
      <w:r>
        <w:rPr>
          <w:spacing w:val="-6"/>
        </w:rPr>
        <w:t xml:space="preserve"> </w:t>
      </w:r>
      <w:r>
        <w:t>alert</w:t>
      </w:r>
      <w:r>
        <w:rPr>
          <w:spacing w:val="-7"/>
        </w:rPr>
        <w:t xml:space="preserve"> </w:t>
      </w:r>
      <w:r>
        <w:t>users</w:t>
      </w:r>
      <w:r>
        <w:rPr>
          <w:spacing w:val="-11"/>
        </w:rPr>
        <w:t xml:space="preserve"> </w:t>
      </w:r>
      <w:r>
        <w:t>instantly</w:t>
      </w:r>
      <w:r>
        <w:rPr>
          <w:spacing w:val="-15"/>
        </w:rPr>
        <w:t xml:space="preserve"> </w:t>
      </w:r>
      <w:r>
        <w:t>in</w:t>
      </w:r>
      <w:r>
        <w:rPr>
          <w:spacing w:val="-8"/>
        </w:rPr>
        <w:t xml:space="preserve"> </w:t>
      </w:r>
      <w:r>
        <w:t>case</w:t>
      </w:r>
      <w:r>
        <w:rPr>
          <w:spacing w:val="-9"/>
        </w:rPr>
        <w:t xml:space="preserve"> </w:t>
      </w:r>
      <w:r>
        <w:t>of</w:t>
      </w:r>
      <w:r>
        <w:rPr>
          <w:spacing w:val="-6"/>
        </w:rPr>
        <w:t xml:space="preserve"> </w:t>
      </w:r>
      <w:r>
        <w:t>abnormalities</w:t>
      </w:r>
      <w:r>
        <w:rPr>
          <w:spacing w:val="-7"/>
        </w:rPr>
        <w:t xml:space="preserve"> </w:t>
      </w:r>
      <w:r>
        <w:t>such</w:t>
      </w:r>
      <w:r>
        <w:rPr>
          <w:spacing w:val="-8"/>
        </w:rPr>
        <w:t xml:space="preserve"> </w:t>
      </w:r>
      <w:r>
        <w:t>as</w:t>
      </w:r>
      <w:r>
        <w:rPr>
          <w:spacing w:val="-8"/>
        </w:rPr>
        <w:t xml:space="preserve"> </w:t>
      </w:r>
      <w:r>
        <w:t>overheating,</w:t>
      </w:r>
      <w:r>
        <w:rPr>
          <w:spacing w:val="-4"/>
        </w:rPr>
        <w:t xml:space="preserve"> </w:t>
      </w:r>
      <w:r>
        <w:t>unexpected</w:t>
      </w:r>
      <w:r>
        <w:rPr>
          <w:spacing w:val="-8"/>
        </w:rPr>
        <w:t xml:space="preserve"> </w:t>
      </w:r>
      <w:r>
        <w:t xml:space="preserve">drops in solar generation, or battery malfunction. This ensures timely maintenance and prevents potential </w:t>
      </w:r>
      <w:r>
        <w:rPr>
          <w:spacing w:val="-2"/>
        </w:rPr>
        <w:t>failures.</w:t>
      </w:r>
    </w:p>
    <w:p w14:paraId="6F01CBD0" w14:textId="77777777" w:rsidR="00C24C8D" w:rsidRDefault="00C24C8D">
      <w:pPr>
        <w:pStyle w:val="BodyText"/>
        <w:spacing w:before="6"/>
      </w:pPr>
    </w:p>
    <w:p w14:paraId="32F4EB84" w14:textId="77777777" w:rsidR="00C24C8D" w:rsidRDefault="00651C4A">
      <w:pPr>
        <w:pStyle w:val="BodyText"/>
        <w:spacing w:before="1" w:line="360" w:lineRule="auto"/>
        <w:ind w:left="360" w:right="344"/>
        <w:jc w:val="both"/>
      </w:pPr>
      <w:r>
        <w:t xml:space="preserve">Another important feature of the proposed system is the integration of </w:t>
      </w:r>
      <w:r>
        <w:rPr>
          <w:b/>
        </w:rPr>
        <w:t>automated alerts and notifications</w:t>
      </w:r>
      <w:r>
        <w:t>.</w:t>
      </w:r>
      <w:r>
        <w:rPr>
          <w:spacing w:val="-5"/>
        </w:rPr>
        <w:t xml:space="preserve"> </w:t>
      </w:r>
      <w:r>
        <w:t>If</w:t>
      </w:r>
      <w:r>
        <w:rPr>
          <w:spacing w:val="-8"/>
        </w:rPr>
        <w:t xml:space="preserve"> </w:t>
      </w:r>
      <w:r>
        <w:t>the</w:t>
      </w:r>
      <w:r>
        <w:rPr>
          <w:spacing w:val="-8"/>
        </w:rPr>
        <w:t xml:space="preserve"> </w:t>
      </w:r>
      <w:r>
        <w:t>solar</w:t>
      </w:r>
      <w:r>
        <w:rPr>
          <w:spacing w:val="-5"/>
        </w:rPr>
        <w:t xml:space="preserve"> </w:t>
      </w:r>
      <w:r>
        <w:t>panel’s</w:t>
      </w:r>
      <w:r>
        <w:rPr>
          <w:spacing w:val="-7"/>
        </w:rPr>
        <w:t xml:space="preserve"> </w:t>
      </w:r>
      <w:r>
        <w:t>performance</w:t>
      </w:r>
      <w:r>
        <w:rPr>
          <w:spacing w:val="-5"/>
        </w:rPr>
        <w:t xml:space="preserve"> </w:t>
      </w:r>
      <w:r>
        <w:t>falls</w:t>
      </w:r>
      <w:r>
        <w:rPr>
          <w:spacing w:val="-4"/>
        </w:rPr>
        <w:t xml:space="preserve"> </w:t>
      </w:r>
      <w:r>
        <w:t>below</w:t>
      </w:r>
      <w:r>
        <w:rPr>
          <w:spacing w:val="-7"/>
        </w:rPr>
        <w:t xml:space="preserve"> </w:t>
      </w:r>
      <w:r>
        <w:t>a</w:t>
      </w:r>
      <w:r>
        <w:rPr>
          <w:spacing w:val="-8"/>
        </w:rPr>
        <w:t xml:space="preserve"> </w:t>
      </w:r>
      <w:r>
        <w:t>predefined</w:t>
      </w:r>
      <w:r>
        <w:rPr>
          <w:spacing w:val="-4"/>
        </w:rPr>
        <w:t xml:space="preserve"> </w:t>
      </w:r>
      <w:r>
        <w:t>threshold</w:t>
      </w:r>
      <w:r>
        <w:rPr>
          <w:spacing w:val="-4"/>
        </w:rPr>
        <w:t xml:space="preserve"> </w:t>
      </w:r>
      <w:r>
        <w:t>or</w:t>
      </w:r>
      <w:r>
        <w:rPr>
          <w:spacing w:val="-6"/>
        </w:rPr>
        <w:t xml:space="preserve"> </w:t>
      </w:r>
      <w:r>
        <w:t>if</w:t>
      </w:r>
      <w:r>
        <w:rPr>
          <w:spacing w:val="-6"/>
        </w:rPr>
        <w:t xml:space="preserve"> </w:t>
      </w:r>
      <w:r>
        <w:t>any</w:t>
      </w:r>
      <w:r>
        <w:rPr>
          <w:spacing w:val="-12"/>
        </w:rPr>
        <w:t xml:space="preserve"> </w:t>
      </w:r>
      <w:r>
        <w:t>component exhibits abnormal behaviour, the system sends immediate alerts through push notifications, SMS, or emails. This feature enhances system reliability and drastically reduces downtime.</w:t>
      </w:r>
    </w:p>
    <w:p w14:paraId="78FBF1A7" w14:textId="77777777" w:rsidR="00C24C8D" w:rsidRDefault="00C24C8D">
      <w:pPr>
        <w:pStyle w:val="BodyText"/>
        <w:spacing w:before="5"/>
      </w:pPr>
    </w:p>
    <w:p w14:paraId="7472978A" w14:textId="77777777" w:rsidR="00C24C8D" w:rsidRDefault="00651C4A">
      <w:pPr>
        <w:pStyle w:val="BodyText"/>
        <w:spacing w:line="360" w:lineRule="auto"/>
        <w:ind w:left="360" w:right="344"/>
        <w:jc w:val="both"/>
      </w:pPr>
      <w:r>
        <w:t>The</w:t>
      </w:r>
      <w:r>
        <w:rPr>
          <w:spacing w:val="-14"/>
        </w:rPr>
        <w:t xml:space="preserve"> </w:t>
      </w:r>
      <w:r>
        <w:t>proposed</w:t>
      </w:r>
      <w:r>
        <w:rPr>
          <w:spacing w:val="-11"/>
        </w:rPr>
        <w:t xml:space="preserve"> </w:t>
      </w:r>
      <w:r>
        <w:t>system</w:t>
      </w:r>
      <w:r>
        <w:rPr>
          <w:spacing w:val="-13"/>
        </w:rPr>
        <w:t xml:space="preserve"> </w:t>
      </w:r>
      <w:r>
        <w:t>also</w:t>
      </w:r>
      <w:r>
        <w:rPr>
          <w:spacing w:val="-12"/>
        </w:rPr>
        <w:t xml:space="preserve"> </w:t>
      </w:r>
      <w:r>
        <w:t>includes</w:t>
      </w:r>
      <w:r>
        <w:rPr>
          <w:spacing w:val="-10"/>
        </w:rPr>
        <w:t xml:space="preserve"> </w:t>
      </w:r>
      <w:r>
        <w:rPr>
          <w:b/>
        </w:rPr>
        <w:t>cloud-based</w:t>
      </w:r>
      <w:r>
        <w:rPr>
          <w:b/>
          <w:spacing w:val="-2"/>
        </w:rPr>
        <w:t xml:space="preserve"> </w:t>
      </w:r>
      <w:r>
        <w:rPr>
          <w:b/>
        </w:rPr>
        <w:t>data</w:t>
      </w:r>
      <w:r>
        <w:rPr>
          <w:b/>
          <w:spacing w:val="-4"/>
        </w:rPr>
        <w:t xml:space="preserve"> </w:t>
      </w:r>
      <w:r>
        <w:rPr>
          <w:b/>
        </w:rPr>
        <w:t>logging</w:t>
      </w:r>
      <w:r>
        <w:t>,</w:t>
      </w:r>
      <w:r>
        <w:rPr>
          <w:spacing w:val="-11"/>
        </w:rPr>
        <w:t xml:space="preserve"> </w:t>
      </w:r>
      <w:r>
        <w:t>enabling</w:t>
      </w:r>
      <w:r>
        <w:rPr>
          <w:spacing w:val="-15"/>
        </w:rPr>
        <w:t xml:space="preserve"> </w:t>
      </w:r>
      <w:r>
        <w:t>detailed</w:t>
      </w:r>
      <w:r>
        <w:rPr>
          <w:spacing w:val="-13"/>
        </w:rPr>
        <w:t xml:space="preserve"> </w:t>
      </w:r>
      <w:r>
        <w:t>analysis</w:t>
      </w:r>
      <w:r>
        <w:rPr>
          <w:spacing w:val="-12"/>
        </w:rPr>
        <w:t xml:space="preserve"> </w:t>
      </w:r>
      <w:r>
        <w:t>of</w:t>
      </w:r>
      <w:r>
        <w:rPr>
          <w:spacing w:val="-14"/>
        </w:rPr>
        <w:t xml:space="preserve"> </w:t>
      </w:r>
      <w:r>
        <w:t>long-term energy production and consumption trends. This data helps users understand seasonal variations, identify peak generation hours, and improve energy planning. Such analytics also support predictive maintenance, allowing technicians to address issues before they escalate.</w:t>
      </w:r>
    </w:p>
    <w:p w14:paraId="6B2C7D58" w14:textId="77777777" w:rsidR="00C24C8D" w:rsidRDefault="00C24C8D">
      <w:pPr>
        <w:pStyle w:val="BodyText"/>
        <w:spacing w:line="360" w:lineRule="auto"/>
        <w:jc w:val="both"/>
        <w:sectPr w:rsidR="00C24C8D">
          <w:pgSz w:w="12240" w:h="15840"/>
          <w:pgMar w:top="980" w:right="720" w:bottom="1180" w:left="1080" w:header="727" w:footer="980" w:gutter="0"/>
          <w:cols w:space="720"/>
        </w:sectPr>
      </w:pPr>
    </w:p>
    <w:p w14:paraId="24D18EAF" w14:textId="77777777" w:rsidR="00C24C8D" w:rsidRDefault="00C24C8D">
      <w:pPr>
        <w:pStyle w:val="BodyText"/>
        <w:rPr>
          <w:sz w:val="18"/>
        </w:rPr>
      </w:pPr>
    </w:p>
    <w:p w14:paraId="165B90D7" w14:textId="77777777" w:rsidR="00C24C8D" w:rsidRDefault="00651C4A">
      <w:pPr>
        <w:pStyle w:val="BodyText"/>
        <w:spacing w:line="57" w:lineRule="exact"/>
        <w:rPr>
          <w:sz w:val="5"/>
        </w:rPr>
      </w:pPr>
      <w:r>
        <w:rPr>
          <w:noProof/>
          <w:sz w:val="5"/>
        </w:rPr>
        <mc:AlternateContent>
          <mc:Choice Requires="wpg">
            <w:drawing>
              <wp:inline distT="0" distB="0" distL="0" distR="0" wp14:anchorId="288177C2" wp14:editId="09DC078D">
                <wp:extent cx="5982335" cy="36195"/>
                <wp:effectExtent l="0" t="0" r="0" b="0"/>
                <wp:docPr id="23" name="Group 23"/>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24" name="Graphic 24"/>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F3D493C" id="Group 23"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GzOx+RWAgAAwgUAAA4AAAAAAAAAAAAAAAAALgIAAGRycy9lMm9Eb2MueG1sUEsBAi0A&#10;FAAGAAgAAAAhAMtQcS7cAAAAAwEAAA8AAAAAAAAAAAAAAAAAsAQAAGRycy9kb3ducmV2LnhtbFBL&#10;BQYAAAAABAAEAPMAAAC5BQAAAAA=&#10;">
                <v:shape id="Graphic 24"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" path="m5982334,l,,,36195r5982334,l5982334,xe" fillcolor="#602221" stroked="f">
                  <v:path arrowok="t"/>
                </v:shape>
                <w10:anchorlock/>
              </v:group>
            </w:pict>
          </mc:Fallback>
        </mc:AlternateContent>
      </w:r>
    </w:p>
    <w:p w14:paraId="51D04399" w14:textId="77777777" w:rsidR="00C24C8D" w:rsidRDefault="00651C4A">
      <w:pPr>
        <w:pStyle w:val="BodyText"/>
        <w:spacing w:before="158" w:line="360" w:lineRule="auto"/>
        <w:ind w:left="360" w:right="350"/>
        <w:jc w:val="both"/>
      </w:pPr>
      <w:r>
        <w:t xml:space="preserve">Furthermore, the system enhances </w:t>
      </w:r>
      <w:r>
        <w:rPr>
          <w:b/>
        </w:rPr>
        <w:t xml:space="preserve">energy management </w:t>
      </w:r>
      <w:r>
        <w:t>by assisting users in optimizing load distribution.</w:t>
      </w:r>
      <w:r>
        <w:rPr>
          <w:spacing w:val="-6"/>
        </w:rPr>
        <w:t xml:space="preserve"> </w:t>
      </w:r>
      <w:r>
        <w:t>By</w:t>
      </w:r>
      <w:r>
        <w:rPr>
          <w:spacing w:val="-11"/>
        </w:rPr>
        <w:t xml:space="preserve"> </w:t>
      </w:r>
      <w:r>
        <w:t>comparing</w:t>
      </w:r>
      <w:r>
        <w:rPr>
          <w:spacing w:val="-8"/>
        </w:rPr>
        <w:t xml:space="preserve"> </w:t>
      </w:r>
      <w:r>
        <w:t>real-time</w:t>
      </w:r>
      <w:r>
        <w:rPr>
          <w:spacing w:val="-5"/>
        </w:rPr>
        <w:t xml:space="preserve"> </w:t>
      </w:r>
      <w:r>
        <w:t>generation</w:t>
      </w:r>
      <w:r>
        <w:rPr>
          <w:spacing w:val="-1"/>
        </w:rPr>
        <w:t xml:space="preserve"> </w:t>
      </w:r>
      <w:r>
        <w:t>with</w:t>
      </w:r>
      <w:r>
        <w:rPr>
          <w:spacing w:val="-6"/>
        </w:rPr>
        <w:t xml:space="preserve"> </w:t>
      </w:r>
      <w:r>
        <w:t>consumption</w:t>
      </w:r>
      <w:r>
        <w:rPr>
          <w:spacing w:val="-6"/>
        </w:rPr>
        <w:t xml:space="preserve"> </w:t>
      </w:r>
      <w:r>
        <w:t>patterns,</w:t>
      </w:r>
      <w:r>
        <w:rPr>
          <w:spacing w:val="-6"/>
        </w:rPr>
        <w:t xml:space="preserve"> </w:t>
      </w:r>
      <w:r>
        <w:t>users</w:t>
      </w:r>
      <w:r>
        <w:rPr>
          <w:spacing w:val="-7"/>
        </w:rPr>
        <w:t xml:space="preserve"> </w:t>
      </w:r>
      <w:r>
        <w:t>can</w:t>
      </w:r>
      <w:r>
        <w:rPr>
          <w:spacing w:val="-4"/>
        </w:rPr>
        <w:t xml:space="preserve"> </w:t>
      </w:r>
      <w:r>
        <w:t>run</w:t>
      </w:r>
      <w:r>
        <w:rPr>
          <w:spacing w:val="-8"/>
        </w:rPr>
        <w:t xml:space="preserve"> </w:t>
      </w:r>
      <w:r>
        <w:t>high-power appliances during periods of maximum solar output, reduce dependence on grid electricity, and ultimately lower energy costs.</w:t>
      </w:r>
    </w:p>
    <w:p w14:paraId="3DBE26F7" w14:textId="77777777" w:rsidR="00C24C8D" w:rsidRDefault="00C24C8D">
      <w:pPr>
        <w:pStyle w:val="BodyText"/>
        <w:spacing w:before="3"/>
      </w:pPr>
    </w:p>
    <w:p w14:paraId="42E9982A" w14:textId="77777777" w:rsidR="00C24C8D" w:rsidRDefault="00651C4A">
      <w:pPr>
        <w:pStyle w:val="BodyText"/>
        <w:spacing w:line="360" w:lineRule="auto"/>
        <w:ind w:left="360" w:right="346"/>
        <w:jc w:val="both"/>
      </w:pPr>
      <w:r>
        <w:t>Scalability</w:t>
      </w:r>
      <w:r>
        <w:rPr>
          <w:spacing w:val="-15"/>
        </w:rPr>
        <w:t xml:space="preserve"> </w:t>
      </w:r>
      <w:r>
        <w:t>and</w:t>
      </w:r>
      <w:r>
        <w:rPr>
          <w:spacing w:val="-15"/>
        </w:rPr>
        <w:t xml:space="preserve"> </w:t>
      </w:r>
      <w:r>
        <w:t>compatibility</w:t>
      </w:r>
      <w:r>
        <w:rPr>
          <w:spacing w:val="-15"/>
        </w:rPr>
        <w:t xml:space="preserve"> </w:t>
      </w:r>
      <w:r>
        <w:t>are</w:t>
      </w:r>
      <w:r>
        <w:rPr>
          <w:spacing w:val="-15"/>
        </w:rPr>
        <w:t xml:space="preserve"> </w:t>
      </w:r>
      <w:r>
        <w:t>also</w:t>
      </w:r>
      <w:r>
        <w:rPr>
          <w:spacing w:val="-15"/>
        </w:rPr>
        <w:t xml:space="preserve"> </w:t>
      </w:r>
      <w:r>
        <w:t>major</w:t>
      </w:r>
      <w:r>
        <w:rPr>
          <w:spacing w:val="-15"/>
        </w:rPr>
        <w:t xml:space="preserve"> </w:t>
      </w:r>
      <w:r>
        <w:t>strengths</w:t>
      </w:r>
      <w:r>
        <w:rPr>
          <w:spacing w:val="-15"/>
        </w:rPr>
        <w:t xml:space="preserve"> </w:t>
      </w:r>
      <w:r>
        <w:t>of</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It</w:t>
      </w:r>
      <w:r>
        <w:rPr>
          <w:spacing w:val="-15"/>
        </w:rPr>
        <w:t xml:space="preserve"> </w:t>
      </w:r>
      <w:r>
        <w:t>can</w:t>
      </w:r>
      <w:r>
        <w:rPr>
          <w:spacing w:val="-15"/>
        </w:rPr>
        <w:t xml:space="preserve"> </w:t>
      </w:r>
      <w:r>
        <w:t>be</w:t>
      </w:r>
      <w:r>
        <w:rPr>
          <w:spacing w:val="-15"/>
        </w:rPr>
        <w:t xml:space="preserve"> </w:t>
      </w:r>
      <w:r>
        <w:t>easily</w:t>
      </w:r>
      <w:r>
        <w:rPr>
          <w:spacing w:val="-15"/>
        </w:rPr>
        <w:t xml:space="preserve"> </w:t>
      </w:r>
      <w:r>
        <w:t>expanded to accommodate additional sensors or multiple solar installations. Whether used in households, industries, educational institutions, or large-scale solar farms, the system offers flexibility without requiring major hardware modifications.</w:t>
      </w:r>
    </w:p>
    <w:p w14:paraId="167F5336" w14:textId="77777777" w:rsidR="00C24C8D" w:rsidRDefault="00C24C8D">
      <w:pPr>
        <w:pStyle w:val="BodyText"/>
        <w:spacing w:before="5"/>
      </w:pPr>
    </w:p>
    <w:p w14:paraId="2DA7EAD4" w14:textId="77777777" w:rsidR="00C24C8D" w:rsidRDefault="00651C4A">
      <w:pPr>
        <w:pStyle w:val="BodyText"/>
        <w:spacing w:line="360" w:lineRule="auto"/>
        <w:ind w:left="360" w:right="346"/>
        <w:jc w:val="both"/>
      </w:pPr>
      <w:r>
        <w:t xml:space="preserve">In addition, the proposed system supports </w:t>
      </w:r>
      <w:r>
        <w:rPr>
          <w:b/>
        </w:rPr>
        <w:t>remote accessibility</w:t>
      </w:r>
      <w:r>
        <w:t>, making it ideal for installations in remote</w:t>
      </w:r>
      <w:r>
        <w:rPr>
          <w:spacing w:val="-8"/>
        </w:rPr>
        <w:t xml:space="preserve"> </w:t>
      </w:r>
      <w:r>
        <w:t>or</w:t>
      </w:r>
      <w:r>
        <w:rPr>
          <w:spacing w:val="-8"/>
        </w:rPr>
        <w:t xml:space="preserve"> </w:t>
      </w:r>
      <w:r>
        <w:t>inaccessible</w:t>
      </w:r>
      <w:r>
        <w:rPr>
          <w:spacing w:val="-4"/>
        </w:rPr>
        <w:t xml:space="preserve"> </w:t>
      </w:r>
      <w:r>
        <w:t>locations.</w:t>
      </w:r>
      <w:r>
        <w:rPr>
          <w:spacing w:val="-4"/>
        </w:rPr>
        <w:t xml:space="preserve"> </w:t>
      </w:r>
      <w:r>
        <w:t>Operators</w:t>
      </w:r>
      <w:r>
        <w:rPr>
          <w:spacing w:val="-4"/>
        </w:rPr>
        <w:t xml:space="preserve"> </w:t>
      </w:r>
      <w:r>
        <w:t>can</w:t>
      </w:r>
      <w:r>
        <w:rPr>
          <w:spacing w:val="-4"/>
        </w:rPr>
        <w:t xml:space="preserve"> </w:t>
      </w:r>
      <w:r>
        <w:t>monitor</w:t>
      </w:r>
      <w:r>
        <w:rPr>
          <w:spacing w:val="-7"/>
        </w:rPr>
        <w:t xml:space="preserve"> </w:t>
      </w:r>
      <w:r>
        <w:t>performance,</w:t>
      </w:r>
      <w:r>
        <w:rPr>
          <w:spacing w:val="-4"/>
        </w:rPr>
        <w:t xml:space="preserve"> </w:t>
      </w:r>
      <w:r>
        <w:t>troubleshoot</w:t>
      </w:r>
      <w:r>
        <w:rPr>
          <w:spacing w:val="-3"/>
        </w:rPr>
        <w:t xml:space="preserve"> </w:t>
      </w:r>
      <w:r>
        <w:t>issues,</w:t>
      </w:r>
      <w:r>
        <w:rPr>
          <w:spacing w:val="-4"/>
        </w:rPr>
        <w:t xml:space="preserve"> </w:t>
      </w:r>
      <w:r>
        <w:t>and</w:t>
      </w:r>
      <w:r>
        <w:rPr>
          <w:spacing w:val="-7"/>
        </w:rPr>
        <w:t xml:space="preserve"> </w:t>
      </w:r>
      <w:r>
        <w:t>handle maintenance planning without physically visiting the site.</w:t>
      </w:r>
    </w:p>
    <w:p w14:paraId="1DE880F0" w14:textId="77777777" w:rsidR="00C24C8D" w:rsidRDefault="00C24C8D">
      <w:pPr>
        <w:pStyle w:val="BodyText"/>
        <w:spacing w:before="4"/>
      </w:pPr>
    </w:p>
    <w:p w14:paraId="7BA73A52" w14:textId="77777777" w:rsidR="00C24C8D" w:rsidRDefault="00651C4A">
      <w:pPr>
        <w:pStyle w:val="Heading2"/>
        <w:tabs>
          <w:tab w:val="left" w:pos="959"/>
        </w:tabs>
        <w:ind w:left="420" w:firstLine="0"/>
      </w:pPr>
      <w:r>
        <w:t>Advantages</w:t>
      </w:r>
      <w:r>
        <w:rPr>
          <w:spacing w:val="-12"/>
        </w:rPr>
        <w:t xml:space="preserve"> </w:t>
      </w:r>
      <w:r>
        <w:t>of</w:t>
      </w:r>
      <w:r>
        <w:rPr>
          <w:spacing w:val="-2"/>
        </w:rPr>
        <w:t xml:space="preserve"> </w:t>
      </w:r>
      <w:r>
        <w:t>Proposed</w:t>
      </w:r>
      <w:r>
        <w:rPr>
          <w:spacing w:val="-2"/>
        </w:rPr>
        <w:t xml:space="preserve"> System:</w:t>
      </w:r>
    </w:p>
    <w:p w14:paraId="59755266" w14:textId="77777777" w:rsidR="00C24C8D" w:rsidRDefault="00C24C8D">
      <w:pPr>
        <w:pStyle w:val="BodyText"/>
        <w:spacing w:before="144"/>
        <w:rPr>
          <w:b/>
        </w:rPr>
      </w:pPr>
    </w:p>
    <w:p w14:paraId="04E70194" w14:textId="77777777" w:rsidR="00C24C8D" w:rsidRDefault="00651C4A">
      <w:pPr>
        <w:pStyle w:val="BodyText"/>
        <w:spacing w:line="360" w:lineRule="auto"/>
        <w:ind w:left="360" w:right="351"/>
        <w:jc w:val="both"/>
      </w:pPr>
      <w:r>
        <w:t xml:space="preserve">The proposed </w:t>
      </w:r>
      <w:r>
        <w:rPr>
          <w:b/>
        </w:rPr>
        <w:t xml:space="preserve">System </w:t>
      </w:r>
      <w:r>
        <w:t>offers a wide range of advantages compared to traditional manual monitoring methods. By integrating advanced IoT technologies, sensors, and cloud platforms, the system becomes smarter, more efficient, and far more reliable. The major advantages are listed and explained below:</w:t>
      </w:r>
    </w:p>
    <w:p w14:paraId="2D343B2C" w14:textId="77777777" w:rsidR="00C24C8D" w:rsidRDefault="00C24C8D">
      <w:pPr>
        <w:pStyle w:val="BodyText"/>
        <w:spacing w:before="3"/>
      </w:pPr>
    </w:p>
    <w:p w14:paraId="47CEC77F" w14:textId="77777777" w:rsidR="00C24C8D" w:rsidRDefault="00651C4A">
      <w:pPr>
        <w:pStyle w:val="Heading2"/>
        <w:numPr>
          <w:ilvl w:val="0"/>
          <w:numId w:val="4"/>
        </w:numPr>
        <w:tabs>
          <w:tab w:val="left" w:pos="600"/>
        </w:tabs>
      </w:pPr>
      <w:r>
        <w:t>Real-Time</w:t>
      </w:r>
      <w:r>
        <w:rPr>
          <w:spacing w:val="-13"/>
        </w:rPr>
        <w:t xml:space="preserve"> </w:t>
      </w:r>
      <w:r>
        <w:rPr>
          <w:spacing w:val="-2"/>
        </w:rPr>
        <w:t>Monitoring</w:t>
      </w:r>
    </w:p>
    <w:p w14:paraId="62C83C09" w14:textId="77777777" w:rsidR="00C24C8D" w:rsidRDefault="00C24C8D">
      <w:pPr>
        <w:pStyle w:val="BodyText"/>
        <w:spacing w:before="144"/>
        <w:rPr>
          <w:b/>
        </w:rPr>
      </w:pPr>
    </w:p>
    <w:p w14:paraId="36B40A80" w14:textId="77777777" w:rsidR="00C24C8D" w:rsidRDefault="00651C4A">
      <w:pPr>
        <w:pStyle w:val="BodyText"/>
        <w:spacing w:line="360" w:lineRule="auto"/>
        <w:ind w:left="360" w:right="347"/>
        <w:jc w:val="both"/>
      </w:pPr>
      <w:r>
        <w:t>The proposed system continuously monitors voltage, current, power output, battery status, temperature, and load consumption in real time. This ensures accurate and up-to-date information, allowing users to identify performance changes instantly.</w:t>
      </w:r>
    </w:p>
    <w:p w14:paraId="34039330" w14:textId="77777777" w:rsidR="00C24C8D" w:rsidRDefault="00C24C8D">
      <w:pPr>
        <w:pStyle w:val="BodyText"/>
        <w:spacing w:before="2"/>
      </w:pPr>
    </w:p>
    <w:p w14:paraId="0832653E" w14:textId="77777777" w:rsidR="00C24C8D" w:rsidRDefault="00651C4A">
      <w:pPr>
        <w:pStyle w:val="Heading2"/>
        <w:numPr>
          <w:ilvl w:val="0"/>
          <w:numId w:val="4"/>
        </w:numPr>
        <w:tabs>
          <w:tab w:val="left" w:pos="600"/>
        </w:tabs>
      </w:pPr>
      <w:r>
        <w:t>Remote</w:t>
      </w:r>
      <w:r>
        <w:rPr>
          <w:spacing w:val="-14"/>
        </w:rPr>
        <w:t xml:space="preserve"> </w:t>
      </w:r>
      <w:r>
        <w:rPr>
          <w:spacing w:val="-2"/>
        </w:rPr>
        <w:t>Accessibility</w:t>
      </w:r>
    </w:p>
    <w:p w14:paraId="1062B5F9" w14:textId="77777777" w:rsidR="00C24C8D" w:rsidRDefault="00C24C8D">
      <w:pPr>
        <w:pStyle w:val="BodyText"/>
        <w:spacing w:before="144"/>
        <w:rPr>
          <w:b/>
        </w:rPr>
      </w:pPr>
    </w:p>
    <w:p w14:paraId="35EBB8A5" w14:textId="77777777" w:rsidR="00C24C8D" w:rsidRDefault="00651C4A">
      <w:pPr>
        <w:pStyle w:val="BodyText"/>
        <w:spacing w:line="360" w:lineRule="auto"/>
        <w:ind w:left="360" w:right="354"/>
        <w:jc w:val="both"/>
      </w:pPr>
      <w:r>
        <w:t>Users can access the solar system’s data from anywhere using a smartphone or computer. Through IoT platforms like Blynk, Thingspeak, or Firebase, real-time dashboards allow monitoring without physical presence at the installation site.</w:t>
      </w:r>
    </w:p>
    <w:p w14:paraId="2F176BB5" w14:textId="77777777" w:rsidR="00C24C8D" w:rsidRDefault="00C24C8D">
      <w:pPr>
        <w:pStyle w:val="BodyText"/>
        <w:spacing w:line="360" w:lineRule="auto"/>
        <w:jc w:val="both"/>
        <w:sectPr w:rsidR="00C24C8D">
          <w:pgSz w:w="12240" w:h="15840"/>
          <w:pgMar w:top="980" w:right="720" w:bottom="1180" w:left="1080" w:header="727" w:footer="980" w:gutter="0"/>
          <w:cols w:space="720"/>
        </w:sectPr>
      </w:pPr>
    </w:p>
    <w:p w14:paraId="308BC975" w14:textId="77777777" w:rsidR="00C24C8D" w:rsidRDefault="00C24C8D">
      <w:pPr>
        <w:pStyle w:val="BodyText"/>
        <w:rPr>
          <w:sz w:val="18"/>
        </w:rPr>
      </w:pPr>
    </w:p>
    <w:p w14:paraId="7DBC6B03" w14:textId="77777777" w:rsidR="00C24C8D" w:rsidRDefault="00651C4A">
      <w:pPr>
        <w:pStyle w:val="BodyText"/>
        <w:spacing w:line="57" w:lineRule="exact"/>
        <w:rPr>
          <w:sz w:val="5"/>
        </w:rPr>
      </w:pPr>
      <w:r>
        <w:rPr>
          <w:noProof/>
          <w:sz w:val="5"/>
        </w:rPr>
        <mc:AlternateContent>
          <mc:Choice Requires="wpg">
            <w:drawing>
              <wp:inline distT="0" distB="0" distL="0" distR="0" wp14:anchorId="591A56EE" wp14:editId="6285D6D4">
                <wp:extent cx="5982335" cy="36195"/>
                <wp:effectExtent l="0" t="0" r="0" b="0"/>
                <wp:docPr id="25" name="Group 25"/>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26" name="Graphic 26"/>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0E052ED2" id="Group 25"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CX+EeVWAgAAwgUAAA4AAAAAAAAAAAAAAAAALgIAAGRycy9lMm9Eb2MueG1sUEsBAi0A&#10;FAAGAAgAAAAhAMtQcS7cAAAAAwEAAA8AAAAAAAAAAAAAAAAAsAQAAGRycy9kb3ducmV2LnhtbFBL&#10;BQYAAAAABAAEAPMAAAC5BQAAAAA=&#10;">
                <v:shape id="Graphic 26"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" path="m5982334,l,,,36195r5982334,l5982334,xe" fillcolor="#602221" stroked="f">
                  <v:path arrowok="t"/>
                </v:shape>
                <w10:anchorlock/>
              </v:group>
            </w:pict>
          </mc:Fallback>
        </mc:AlternateContent>
      </w:r>
    </w:p>
    <w:p w14:paraId="4062464E" w14:textId="77777777" w:rsidR="00C24C8D" w:rsidRDefault="00651C4A">
      <w:pPr>
        <w:pStyle w:val="Heading2"/>
        <w:numPr>
          <w:ilvl w:val="0"/>
          <w:numId w:val="4"/>
        </w:numPr>
        <w:tabs>
          <w:tab w:val="left" w:pos="600"/>
        </w:tabs>
        <w:spacing w:before="158"/>
      </w:pPr>
      <w:r>
        <w:t>Automated</w:t>
      </w:r>
      <w:r>
        <w:rPr>
          <w:spacing w:val="-6"/>
        </w:rPr>
        <w:t xml:space="preserve"> </w:t>
      </w:r>
      <w:r>
        <w:t>Alerts</w:t>
      </w:r>
      <w:r>
        <w:rPr>
          <w:spacing w:val="-3"/>
        </w:rPr>
        <w:t xml:space="preserve"> </w:t>
      </w:r>
      <w:r>
        <w:t xml:space="preserve">and </w:t>
      </w:r>
      <w:r>
        <w:rPr>
          <w:spacing w:val="-2"/>
        </w:rPr>
        <w:t>Notifications</w:t>
      </w:r>
    </w:p>
    <w:p w14:paraId="152FEDB0" w14:textId="77777777" w:rsidR="00C24C8D" w:rsidRDefault="00C24C8D">
      <w:pPr>
        <w:pStyle w:val="BodyText"/>
        <w:spacing w:before="142"/>
        <w:rPr>
          <w:b/>
        </w:rPr>
      </w:pPr>
    </w:p>
    <w:p w14:paraId="6ABE3A1F" w14:textId="77777777" w:rsidR="00C24C8D" w:rsidRDefault="00651C4A">
      <w:pPr>
        <w:pStyle w:val="BodyText"/>
        <w:spacing w:line="360" w:lineRule="auto"/>
        <w:ind w:left="360" w:right="349"/>
        <w:jc w:val="both"/>
      </w:pPr>
      <w:r>
        <w:t>The</w:t>
      </w:r>
      <w:r>
        <w:rPr>
          <w:spacing w:val="-7"/>
        </w:rPr>
        <w:t xml:space="preserve"> </w:t>
      </w:r>
      <w:r>
        <w:t>system</w:t>
      </w:r>
      <w:r>
        <w:rPr>
          <w:spacing w:val="-3"/>
        </w:rPr>
        <w:t xml:space="preserve"> </w:t>
      </w:r>
      <w:r>
        <w:t>provides</w:t>
      </w:r>
      <w:r>
        <w:rPr>
          <w:spacing w:val="-3"/>
        </w:rPr>
        <w:t xml:space="preserve"> </w:t>
      </w:r>
      <w:r>
        <w:t>instant</w:t>
      </w:r>
      <w:r>
        <w:rPr>
          <w:spacing w:val="-4"/>
        </w:rPr>
        <w:t xml:space="preserve"> </w:t>
      </w:r>
      <w:r>
        <w:t>alerts</w:t>
      </w:r>
      <w:r>
        <w:rPr>
          <w:spacing w:val="-6"/>
        </w:rPr>
        <w:t xml:space="preserve"> </w:t>
      </w:r>
      <w:r>
        <w:t>in</w:t>
      </w:r>
      <w:r>
        <w:rPr>
          <w:spacing w:val="-6"/>
        </w:rPr>
        <w:t xml:space="preserve"> </w:t>
      </w:r>
      <w:r>
        <w:t>case</w:t>
      </w:r>
      <w:r>
        <w:rPr>
          <w:spacing w:val="-4"/>
        </w:rPr>
        <w:t xml:space="preserve"> </w:t>
      </w:r>
      <w:r>
        <w:t>of</w:t>
      </w:r>
      <w:r>
        <w:rPr>
          <w:spacing w:val="-4"/>
        </w:rPr>
        <w:t xml:space="preserve"> </w:t>
      </w:r>
      <w:r>
        <w:t>abnormalities,</w:t>
      </w:r>
      <w:r>
        <w:rPr>
          <w:spacing w:val="-2"/>
        </w:rPr>
        <w:t xml:space="preserve"> </w:t>
      </w:r>
      <w:r>
        <w:t>such</w:t>
      </w:r>
      <w:r>
        <w:rPr>
          <w:spacing w:val="-6"/>
        </w:rPr>
        <w:t xml:space="preserve"> </w:t>
      </w:r>
      <w:r>
        <w:t>as</w:t>
      </w:r>
      <w:r>
        <w:rPr>
          <w:spacing w:val="-3"/>
        </w:rPr>
        <w:t xml:space="preserve"> </w:t>
      </w:r>
      <w:r>
        <w:t>sudden</w:t>
      </w:r>
      <w:r>
        <w:rPr>
          <w:spacing w:val="-1"/>
        </w:rPr>
        <w:t xml:space="preserve"> </w:t>
      </w:r>
      <w:r>
        <w:t>power</w:t>
      </w:r>
      <w:r>
        <w:rPr>
          <w:spacing w:val="-6"/>
        </w:rPr>
        <w:t xml:space="preserve"> </w:t>
      </w:r>
      <w:r>
        <w:t>drops,</w:t>
      </w:r>
      <w:r>
        <w:rPr>
          <w:spacing w:val="-4"/>
        </w:rPr>
        <w:t xml:space="preserve"> </w:t>
      </w:r>
      <w:r>
        <w:t>overheating, low battery voltage, or equipment malfunction. These alerts help prevent damage, reduce downtime, and ensure timely maintenance.</w:t>
      </w:r>
    </w:p>
    <w:p w14:paraId="1EC8B884" w14:textId="77777777" w:rsidR="00C24C8D" w:rsidRDefault="00C24C8D">
      <w:pPr>
        <w:pStyle w:val="BodyText"/>
        <w:spacing w:before="1"/>
      </w:pPr>
    </w:p>
    <w:p w14:paraId="155B6018" w14:textId="77777777" w:rsidR="00C24C8D" w:rsidRDefault="00651C4A">
      <w:pPr>
        <w:pStyle w:val="Heading2"/>
        <w:numPr>
          <w:ilvl w:val="0"/>
          <w:numId w:val="4"/>
        </w:numPr>
        <w:tabs>
          <w:tab w:val="left" w:pos="600"/>
        </w:tabs>
      </w:pPr>
      <w:r>
        <w:t>Enhanced</w:t>
      </w:r>
      <w:r>
        <w:rPr>
          <w:spacing w:val="-9"/>
        </w:rPr>
        <w:t xml:space="preserve"> </w:t>
      </w:r>
      <w:r>
        <w:t>System</w:t>
      </w:r>
      <w:r>
        <w:rPr>
          <w:spacing w:val="-12"/>
        </w:rPr>
        <w:t xml:space="preserve"> </w:t>
      </w:r>
      <w:r>
        <w:rPr>
          <w:spacing w:val="-2"/>
        </w:rPr>
        <w:t>Efficiency</w:t>
      </w:r>
    </w:p>
    <w:p w14:paraId="6D823EC6" w14:textId="77777777" w:rsidR="00C24C8D" w:rsidRDefault="00C24C8D">
      <w:pPr>
        <w:pStyle w:val="BodyText"/>
        <w:spacing w:before="144"/>
        <w:rPr>
          <w:b/>
        </w:rPr>
      </w:pPr>
    </w:p>
    <w:p w14:paraId="38AF2BC4" w14:textId="77777777" w:rsidR="00C24C8D" w:rsidRDefault="00651C4A">
      <w:pPr>
        <w:pStyle w:val="BodyText"/>
        <w:spacing w:line="360" w:lineRule="auto"/>
        <w:ind w:left="360" w:right="347"/>
        <w:jc w:val="both"/>
      </w:pPr>
      <w:r>
        <w:t>By analysing real-time and historical data, users can identify issues like shading, dust accumulation, or</w:t>
      </w:r>
      <w:r>
        <w:rPr>
          <w:spacing w:val="-9"/>
        </w:rPr>
        <w:t xml:space="preserve"> </w:t>
      </w:r>
      <w:r>
        <w:t>panel</w:t>
      </w:r>
      <w:r>
        <w:rPr>
          <w:spacing w:val="-5"/>
        </w:rPr>
        <w:t xml:space="preserve"> </w:t>
      </w:r>
      <w:r>
        <w:t>degradation</w:t>
      </w:r>
      <w:r>
        <w:rPr>
          <w:spacing w:val="-5"/>
        </w:rPr>
        <w:t xml:space="preserve"> </w:t>
      </w:r>
      <w:r>
        <w:t>early.</w:t>
      </w:r>
      <w:r>
        <w:rPr>
          <w:spacing w:val="-3"/>
        </w:rPr>
        <w:t xml:space="preserve"> </w:t>
      </w:r>
      <w:r>
        <w:t>This</w:t>
      </w:r>
      <w:r>
        <w:rPr>
          <w:spacing w:val="-5"/>
        </w:rPr>
        <w:t xml:space="preserve"> </w:t>
      </w:r>
      <w:r>
        <w:t>leads</w:t>
      </w:r>
      <w:r>
        <w:rPr>
          <w:spacing w:val="-6"/>
        </w:rPr>
        <w:t xml:space="preserve"> </w:t>
      </w:r>
      <w:r>
        <w:t>to</w:t>
      </w:r>
      <w:r>
        <w:rPr>
          <w:spacing w:val="-8"/>
        </w:rPr>
        <w:t xml:space="preserve"> </w:t>
      </w:r>
      <w:r>
        <w:t>better</w:t>
      </w:r>
      <w:r>
        <w:rPr>
          <w:spacing w:val="-8"/>
        </w:rPr>
        <w:t xml:space="preserve"> </w:t>
      </w:r>
      <w:r>
        <w:t>maintenance</w:t>
      </w:r>
      <w:r>
        <w:rPr>
          <w:spacing w:val="-6"/>
        </w:rPr>
        <w:t xml:space="preserve"> </w:t>
      </w:r>
      <w:r>
        <w:t>planning</w:t>
      </w:r>
      <w:r>
        <w:rPr>
          <w:spacing w:val="-8"/>
        </w:rPr>
        <w:t xml:space="preserve"> </w:t>
      </w:r>
      <w:r>
        <w:t>and</w:t>
      </w:r>
      <w:r>
        <w:rPr>
          <w:spacing w:val="-5"/>
        </w:rPr>
        <w:t xml:space="preserve"> </w:t>
      </w:r>
      <w:r>
        <w:t>improved</w:t>
      </w:r>
      <w:r>
        <w:rPr>
          <w:spacing w:val="-8"/>
        </w:rPr>
        <w:t xml:space="preserve"> </w:t>
      </w:r>
      <w:r>
        <w:t>overall</w:t>
      </w:r>
      <w:r>
        <w:rPr>
          <w:spacing w:val="-5"/>
        </w:rPr>
        <w:t xml:space="preserve"> </w:t>
      </w:r>
      <w:r>
        <w:t>efficiency of the solar installation.</w:t>
      </w:r>
    </w:p>
    <w:p w14:paraId="332EBF2B" w14:textId="77777777" w:rsidR="00C24C8D" w:rsidRDefault="00C24C8D">
      <w:pPr>
        <w:pStyle w:val="BodyText"/>
        <w:spacing w:before="4"/>
      </w:pPr>
    </w:p>
    <w:p w14:paraId="23689A9B" w14:textId="77777777" w:rsidR="00C24C8D" w:rsidRDefault="00651C4A">
      <w:pPr>
        <w:pStyle w:val="Heading2"/>
        <w:numPr>
          <w:ilvl w:val="0"/>
          <w:numId w:val="4"/>
        </w:numPr>
        <w:tabs>
          <w:tab w:val="left" w:pos="600"/>
        </w:tabs>
        <w:spacing w:before="1"/>
      </w:pPr>
      <w:r>
        <w:t>Data</w:t>
      </w:r>
      <w:r>
        <w:rPr>
          <w:spacing w:val="-6"/>
        </w:rPr>
        <w:t xml:space="preserve"> </w:t>
      </w:r>
      <w:r>
        <w:t>Logging</w:t>
      </w:r>
      <w:r>
        <w:rPr>
          <w:spacing w:val="-2"/>
        </w:rPr>
        <w:t xml:space="preserve"> </w:t>
      </w:r>
      <w:r>
        <w:t>and</w:t>
      </w:r>
      <w:r>
        <w:rPr>
          <w:spacing w:val="1"/>
        </w:rPr>
        <w:t xml:space="preserve"> </w:t>
      </w:r>
      <w:r>
        <w:rPr>
          <w:spacing w:val="-2"/>
        </w:rPr>
        <w:t>Analytics</w:t>
      </w:r>
    </w:p>
    <w:p w14:paraId="7EFFF8CF" w14:textId="77777777" w:rsidR="00C24C8D" w:rsidRDefault="00C24C8D">
      <w:pPr>
        <w:pStyle w:val="BodyText"/>
        <w:spacing w:before="141"/>
        <w:rPr>
          <w:b/>
        </w:rPr>
      </w:pPr>
    </w:p>
    <w:p w14:paraId="3CF9087F" w14:textId="77777777" w:rsidR="00C24C8D" w:rsidRDefault="00651C4A">
      <w:pPr>
        <w:pStyle w:val="BodyText"/>
        <w:spacing w:line="360" w:lineRule="auto"/>
        <w:ind w:left="360" w:right="349"/>
        <w:jc w:val="both"/>
      </w:pPr>
      <w:r>
        <w:t>Cloud-based data storage allows continuous logging</w:t>
      </w:r>
      <w:r>
        <w:rPr>
          <w:spacing w:val="-1"/>
        </w:rPr>
        <w:t xml:space="preserve"> </w:t>
      </w:r>
      <w:r>
        <w:t>of solar energy</w:t>
      </w:r>
      <w:r>
        <w:rPr>
          <w:spacing w:val="-7"/>
        </w:rPr>
        <w:t xml:space="preserve"> </w:t>
      </w:r>
      <w:r>
        <w:t>production, consumption trends, and system performance. Users can view historical graphs, monthly reports, and performance summaries for better decision-making.</w:t>
      </w:r>
    </w:p>
    <w:p w14:paraId="38C7CE2C" w14:textId="77777777" w:rsidR="00C24C8D" w:rsidRDefault="00C24C8D">
      <w:pPr>
        <w:pStyle w:val="BodyText"/>
        <w:spacing w:before="4"/>
      </w:pPr>
    </w:p>
    <w:p w14:paraId="643D463F" w14:textId="77777777" w:rsidR="00C24C8D" w:rsidRDefault="00651C4A">
      <w:pPr>
        <w:pStyle w:val="Heading2"/>
        <w:numPr>
          <w:ilvl w:val="0"/>
          <w:numId w:val="4"/>
        </w:numPr>
        <w:tabs>
          <w:tab w:val="left" w:pos="600"/>
        </w:tabs>
      </w:pPr>
      <w:r>
        <w:t>Predictive</w:t>
      </w:r>
      <w:r>
        <w:rPr>
          <w:spacing w:val="-13"/>
        </w:rPr>
        <w:t xml:space="preserve"> </w:t>
      </w:r>
      <w:r>
        <w:rPr>
          <w:spacing w:val="-2"/>
        </w:rPr>
        <w:t>Maintenance</w:t>
      </w:r>
    </w:p>
    <w:p w14:paraId="1DBCDE0B" w14:textId="77777777" w:rsidR="00C24C8D" w:rsidRDefault="00C24C8D">
      <w:pPr>
        <w:pStyle w:val="BodyText"/>
        <w:spacing w:before="144"/>
        <w:rPr>
          <w:b/>
        </w:rPr>
      </w:pPr>
    </w:p>
    <w:p w14:paraId="719F08D6" w14:textId="77777777" w:rsidR="00C24C8D" w:rsidRDefault="00651C4A">
      <w:pPr>
        <w:pStyle w:val="BodyText"/>
        <w:spacing w:line="360" w:lineRule="auto"/>
        <w:ind w:left="360" w:right="352"/>
        <w:jc w:val="both"/>
      </w:pPr>
      <w:r>
        <w:t>With continuous monitoring and analytics, the system can predict faults before they become critical. Early</w:t>
      </w:r>
      <w:r>
        <w:rPr>
          <w:spacing w:val="-15"/>
        </w:rPr>
        <w:t xml:space="preserve"> </w:t>
      </w:r>
      <w:r>
        <w:t>detection</w:t>
      </w:r>
      <w:r>
        <w:rPr>
          <w:spacing w:val="-15"/>
        </w:rPr>
        <w:t xml:space="preserve"> </w:t>
      </w:r>
      <w:r>
        <w:t>of</w:t>
      </w:r>
      <w:r>
        <w:rPr>
          <w:spacing w:val="-13"/>
        </w:rPr>
        <w:t xml:space="preserve"> </w:t>
      </w:r>
      <w:r>
        <w:t>issues</w:t>
      </w:r>
      <w:r>
        <w:rPr>
          <w:spacing w:val="-9"/>
        </w:rPr>
        <w:t xml:space="preserve"> </w:t>
      </w:r>
      <w:r>
        <w:t>such</w:t>
      </w:r>
      <w:r>
        <w:rPr>
          <w:spacing w:val="-12"/>
        </w:rPr>
        <w:t xml:space="preserve"> </w:t>
      </w:r>
      <w:r>
        <w:t>as</w:t>
      </w:r>
      <w:r>
        <w:rPr>
          <w:spacing w:val="-12"/>
        </w:rPr>
        <w:t xml:space="preserve"> </w:t>
      </w:r>
      <w:r>
        <w:t>battery</w:t>
      </w:r>
      <w:r>
        <w:rPr>
          <w:spacing w:val="-15"/>
        </w:rPr>
        <w:t xml:space="preserve"> </w:t>
      </w:r>
      <w:r>
        <w:t>degradation</w:t>
      </w:r>
      <w:r>
        <w:rPr>
          <w:spacing w:val="-11"/>
        </w:rPr>
        <w:t xml:space="preserve"> </w:t>
      </w:r>
      <w:r>
        <w:t>or</w:t>
      </w:r>
      <w:r>
        <w:rPr>
          <w:spacing w:val="-13"/>
        </w:rPr>
        <w:t xml:space="preserve"> </w:t>
      </w:r>
      <w:r>
        <w:t>wiring</w:t>
      </w:r>
      <w:r>
        <w:rPr>
          <w:spacing w:val="-15"/>
        </w:rPr>
        <w:t xml:space="preserve"> </w:t>
      </w:r>
      <w:r>
        <w:t>faults</w:t>
      </w:r>
      <w:r>
        <w:rPr>
          <w:spacing w:val="-11"/>
        </w:rPr>
        <w:t xml:space="preserve"> </w:t>
      </w:r>
      <w:r>
        <w:t>reduces</w:t>
      </w:r>
      <w:r>
        <w:rPr>
          <w:spacing w:val="-11"/>
        </w:rPr>
        <w:t xml:space="preserve"> </w:t>
      </w:r>
      <w:r>
        <w:t>repair</w:t>
      </w:r>
      <w:r>
        <w:rPr>
          <w:spacing w:val="-10"/>
        </w:rPr>
        <w:t xml:space="preserve"> </w:t>
      </w:r>
      <w:r>
        <w:t>costs</w:t>
      </w:r>
      <w:r>
        <w:rPr>
          <w:spacing w:val="-11"/>
        </w:rPr>
        <w:t xml:space="preserve"> </w:t>
      </w:r>
      <w:r>
        <w:t>and</w:t>
      </w:r>
      <w:r>
        <w:rPr>
          <w:spacing w:val="-12"/>
        </w:rPr>
        <w:t xml:space="preserve"> </w:t>
      </w:r>
      <w:r>
        <w:t>increases system lifespan.</w:t>
      </w:r>
    </w:p>
    <w:p w14:paraId="7D22E676" w14:textId="77777777" w:rsidR="00C24C8D" w:rsidRDefault="00C24C8D">
      <w:pPr>
        <w:pStyle w:val="BodyText"/>
        <w:spacing w:before="4"/>
      </w:pPr>
    </w:p>
    <w:p w14:paraId="3EF02C49" w14:textId="77777777" w:rsidR="00C24C8D" w:rsidRDefault="00651C4A">
      <w:pPr>
        <w:pStyle w:val="Heading2"/>
        <w:numPr>
          <w:ilvl w:val="0"/>
          <w:numId w:val="4"/>
        </w:numPr>
        <w:tabs>
          <w:tab w:val="left" w:pos="600"/>
        </w:tabs>
      </w:pPr>
      <w:r>
        <w:t>Energy</w:t>
      </w:r>
      <w:r>
        <w:rPr>
          <w:spacing w:val="-6"/>
        </w:rPr>
        <w:t xml:space="preserve"> </w:t>
      </w:r>
      <w:r>
        <w:t>Management</w:t>
      </w:r>
      <w:r>
        <w:rPr>
          <w:spacing w:val="-6"/>
        </w:rPr>
        <w:t xml:space="preserve"> </w:t>
      </w:r>
      <w:r>
        <w:t>and</w:t>
      </w:r>
      <w:r>
        <w:rPr>
          <w:spacing w:val="-2"/>
        </w:rPr>
        <w:t xml:space="preserve"> Optimization</w:t>
      </w:r>
    </w:p>
    <w:p w14:paraId="1EDFCA42" w14:textId="77777777" w:rsidR="00C24C8D" w:rsidRDefault="00C24C8D">
      <w:pPr>
        <w:pStyle w:val="BodyText"/>
        <w:spacing w:before="144"/>
        <w:rPr>
          <w:b/>
        </w:rPr>
      </w:pPr>
    </w:p>
    <w:p w14:paraId="0A5F025F" w14:textId="77777777" w:rsidR="00C24C8D" w:rsidRDefault="00651C4A">
      <w:pPr>
        <w:pStyle w:val="BodyText"/>
        <w:spacing w:line="362" w:lineRule="auto"/>
        <w:ind w:left="360" w:right="346"/>
        <w:jc w:val="both"/>
      </w:pPr>
      <w:r>
        <w:t>The</w:t>
      </w:r>
      <w:r>
        <w:rPr>
          <w:spacing w:val="-8"/>
        </w:rPr>
        <w:t xml:space="preserve"> </w:t>
      </w:r>
      <w:r>
        <w:t>proposed</w:t>
      </w:r>
      <w:r>
        <w:rPr>
          <w:spacing w:val="-5"/>
        </w:rPr>
        <w:t xml:space="preserve"> </w:t>
      </w:r>
      <w:r>
        <w:t>system</w:t>
      </w:r>
      <w:r>
        <w:rPr>
          <w:spacing w:val="-4"/>
        </w:rPr>
        <w:t xml:space="preserve"> </w:t>
      </w:r>
      <w:r>
        <w:t>helps</w:t>
      </w:r>
      <w:r>
        <w:rPr>
          <w:spacing w:val="-4"/>
        </w:rPr>
        <w:t xml:space="preserve"> </w:t>
      </w:r>
      <w:r>
        <w:t>users</w:t>
      </w:r>
      <w:r>
        <w:rPr>
          <w:spacing w:val="-8"/>
        </w:rPr>
        <w:t xml:space="preserve"> </w:t>
      </w:r>
      <w:r>
        <w:t>plan</w:t>
      </w:r>
      <w:r>
        <w:rPr>
          <w:spacing w:val="-8"/>
        </w:rPr>
        <w:t xml:space="preserve"> </w:t>
      </w:r>
      <w:r>
        <w:t>load</w:t>
      </w:r>
      <w:r>
        <w:rPr>
          <w:spacing w:val="-8"/>
        </w:rPr>
        <w:t xml:space="preserve"> </w:t>
      </w:r>
      <w:r>
        <w:t>distribution</w:t>
      </w:r>
      <w:r>
        <w:rPr>
          <w:spacing w:val="-4"/>
        </w:rPr>
        <w:t xml:space="preserve"> </w:t>
      </w:r>
      <w:r>
        <w:t>more</w:t>
      </w:r>
      <w:r>
        <w:rPr>
          <w:spacing w:val="-8"/>
        </w:rPr>
        <w:t xml:space="preserve"> </w:t>
      </w:r>
      <w:r>
        <w:t>effectively</w:t>
      </w:r>
      <w:r>
        <w:rPr>
          <w:spacing w:val="-14"/>
        </w:rPr>
        <w:t xml:space="preserve"> </w:t>
      </w:r>
      <w:r>
        <w:t>by</w:t>
      </w:r>
      <w:r>
        <w:rPr>
          <w:spacing w:val="-9"/>
        </w:rPr>
        <w:t xml:space="preserve"> </w:t>
      </w:r>
      <w:r>
        <w:t>comparing</w:t>
      </w:r>
      <w:r>
        <w:rPr>
          <w:spacing w:val="-7"/>
        </w:rPr>
        <w:t xml:space="preserve"> </w:t>
      </w:r>
      <w:r>
        <w:t>generation</w:t>
      </w:r>
      <w:r>
        <w:rPr>
          <w:spacing w:val="-4"/>
        </w:rPr>
        <w:t xml:space="preserve"> </w:t>
      </w:r>
      <w:r>
        <w:t>and consumption patterns. This improves energy utilization and reduces dependency on grid power.</w:t>
      </w:r>
    </w:p>
    <w:p w14:paraId="79EAB96B" w14:textId="77777777" w:rsidR="00C24C8D" w:rsidRDefault="00651C4A">
      <w:pPr>
        <w:pStyle w:val="Heading2"/>
        <w:numPr>
          <w:ilvl w:val="0"/>
          <w:numId w:val="4"/>
        </w:numPr>
        <w:tabs>
          <w:tab w:val="left" w:pos="600"/>
        </w:tabs>
        <w:spacing w:before="274"/>
      </w:pPr>
      <w:r>
        <w:t>Reduced</w:t>
      </w:r>
      <w:r>
        <w:rPr>
          <w:spacing w:val="-7"/>
        </w:rPr>
        <w:t xml:space="preserve"> </w:t>
      </w:r>
      <w:r>
        <w:t>Manual</w:t>
      </w:r>
      <w:r>
        <w:rPr>
          <w:spacing w:val="-6"/>
        </w:rPr>
        <w:t xml:space="preserve"> </w:t>
      </w:r>
      <w:r>
        <w:rPr>
          <w:spacing w:val="-2"/>
        </w:rPr>
        <w:t>Intervention</w:t>
      </w:r>
    </w:p>
    <w:p w14:paraId="3CD845F1" w14:textId="77777777" w:rsidR="00C24C8D" w:rsidRDefault="00C24C8D">
      <w:pPr>
        <w:pStyle w:val="BodyText"/>
        <w:spacing w:before="141"/>
        <w:rPr>
          <w:b/>
        </w:rPr>
      </w:pPr>
    </w:p>
    <w:p w14:paraId="500002FF" w14:textId="77777777" w:rsidR="00C24C8D" w:rsidRDefault="00651C4A">
      <w:pPr>
        <w:pStyle w:val="BodyText"/>
        <w:spacing w:line="360" w:lineRule="auto"/>
        <w:ind w:left="360" w:right="354"/>
        <w:jc w:val="both"/>
      </w:pPr>
      <w:r>
        <w:t>Automation</w:t>
      </w:r>
      <w:r>
        <w:rPr>
          <w:spacing w:val="-2"/>
        </w:rPr>
        <w:t xml:space="preserve"> </w:t>
      </w:r>
      <w:r>
        <w:t>eliminates the</w:t>
      </w:r>
      <w:r>
        <w:rPr>
          <w:spacing w:val="-3"/>
        </w:rPr>
        <w:t xml:space="preserve"> </w:t>
      </w:r>
      <w:r>
        <w:t>need</w:t>
      </w:r>
      <w:r>
        <w:rPr>
          <w:spacing w:val="-2"/>
        </w:rPr>
        <w:t xml:space="preserve"> </w:t>
      </w:r>
      <w:r>
        <w:t>for</w:t>
      </w:r>
      <w:r>
        <w:rPr>
          <w:spacing w:val="-3"/>
        </w:rPr>
        <w:t xml:space="preserve"> </w:t>
      </w:r>
      <w:r>
        <w:t>frequent manual checks.</w:t>
      </w:r>
      <w:r>
        <w:rPr>
          <w:spacing w:val="-2"/>
        </w:rPr>
        <w:t xml:space="preserve"> </w:t>
      </w:r>
      <w:r>
        <w:t>This</w:t>
      </w:r>
      <w:r>
        <w:rPr>
          <w:spacing w:val="-2"/>
        </w:rPr>
        <w:t xml:space="preserve"> </w:t>
      </w:r>
      <w:r>
        <w:t>decreases human effort,</w:t>
      </w:r>
      <w:r>
        <w:rPr>
          <w:spacing w:val="-2"/>
        </w:rPr>
        <w:t xml:space="preserve"> </w:t>
      </w:r>
      <w:r>
        <w:t>minimizes errors, and ensures more consistent monitoring even in remote areas or large solar farms.</w:t>
      </w:r>
    </w:p>
    <w:p w14:paraId="2B7FBF50" w14:textId="77777777" w:rsidR="00C24C8D" w:rsidRDefault="00C24C8D">
      <w:pPr>
        <w:pStyle w:val="BodyText"/>
        <w:spacing w:line="360" w:lineRule="auto"/>
        <w:jc w:val="both"/>
        <w:sectPr w:rsidR="00C24C8D">
          <w:pgSz w:w="12240" w:h="15840"/>
          <w:pgMar w:top="980" w:right="720" w:bottom="1180" w:left="1080" w:header="727" w:footer="980" w:gutter="0"/>
          <w:cols w:space="720"/>
        </w:sectPr>
      </w:pPr>
    </w:p>
    <w:p w14:paraId="5EDB2F43" w14:textId="77777777" w:rsidR="00C24C8D" w:rsidRDefault="00C24C8D">
      <w:pPr>
        <w:pStyle w:val="BodyText"/>
        <w:rPr>
          <w:sz w:val="18"/>
        </w:rPr>
      </w:pPr>
    </w:p>
    <w:p w14:paraId="19B0F6F5" w14:textId="77777777" w:rsidR="00C24C8D" w:rsidRDefault="00651C4A">
      <w:pPr>
        <w:pStyle w:val="BodyText"/>
        <w:spacing w:line="57" w:lineRule="exact"/>
        <w:rPr>
          <w:sz w:val="5"/>
        </w:rPr>
      </w:pPr>
      <w:r>
        <w:rPr>
          <w:noProof/>
          <w:sz w:val="5"/>
        </w:rPr>
        <mc:AlternateContent>
          <mc:Choice Requires="wpg">
            <w:drawing>
              <wp:inline distT="0" distB="0" distL="0" distR="0" wp14:anchorId="438F7236" wp14:editId="711D4A5F">
                <wp:extent cx="5982335" cy="36195"/>
                <wp:effectExtent l="0" t="0" r="0" b="0"/>
                <wp:docPr id="27" name="Group 27"/>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28" name="Graphic 28"/>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0DEB0AE8" id="Group 27"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">
                <v:shape id="Graphic 28"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" path="m5982334,l,,,36195r5982334,l5982334,xe" fillcolor="#602221" stroked="f">
                  <v:path arrowok="t"/>
                </v:shape>
                <w10:anchorlock/>
              </v:group>
            </w:pict>
          </mc:Fallback>
        </mc:AlternateContent>
      </w:r>
    </w:p>
    <w:p w14:paraId="34FED1C6" w14:textId="77777777" w:rsidR="00C24C8D" w:rsidRDefault="00651C4A">
      <w:pPr>
        <w:spacing w:before="158"/>
        <w:ind w:left="360"/>
        <w:rPr>
          <w:b/>
          <w:sz w:val="32"/>
        </w:rPr>
      </w:pPr>
      <w:r>
        <w:rPr>
          <w:b/>
          <w:spacing w:val="-6"/>
          <w:sz w:val="32"/>
        </w:rPr>
        <w:t>CHAPTER-</w:t>
      </w:r>
      <w:r>
        <w:rPr>
          <w:b/>
          <w:spacing w:val="-10"/>
          <w:sz w:val="32"/>
        </w:rPr>
        <w:t>4</w:t>
      </w:r>
    </w:p>
    <w:p w14:paraId="2EC25852" w14:textId="77777777" w:rsidR="00C24C8D" w:rsidRDefault="00651C4A">
      <w:pPr>
        <w:spacing w:before="98"/>
        <w:ind w:left="3437"/>
        <w:rPr>
          <w:b/>
          <w:sz w:val="32"/>
        </w:rPr>
      </w:pPr>
      <w:r>
        <w:rPr>
          <w:b/>
          <w:spacing w:val="-5"/>
          <w:sz w:val="32"/>
        </w:rPr>
        <w:t>PROJECT</w:t>
      </w:r>
      <w:r>
        <w:rPr>
          <w:b/>
          <w:spacing w:val="-9"/>
          <w:sz w:val="32"/>
        </w:rPr>
        <w:t xml:space="preserve"> </w:t>
      </w:r>
      <w:r>
        <w:rPr>
          <w:b/>
          <w:spacing w:val="-2"/>
          <w:sz w:val="32"/>
        </w:rPr>
        <w:t>DESIGN</w:t>
      </w:r>
    </w:p>
    <w:p w14:paraId="70C30EE3" w14:textId="77777777" w:rsidR="00C24C8D" w:rsidRDefault="00C24C8D">
      <w:pPr>
        <w:pStyle w:val="BodyText"/>
        <w:spacing w:before="144"/>
        <w:rPr>
          <w:b/>
        </w:rPr>
      </w:pPr>
    </w:p>
    <w:p w14:paraId="061F1726" w14:textId="77777777" w:rsidR="00C24C8D" w:rsidRDefault="00651C4A">
      <w:pPr>
        <w:pStyle w:val="BodyText"/>
        <w:spacing w:line="360" w:lineRule="auto"/>
        <w:ind w:left="360" w:right="346"/>
        <w:jc w:val="both"/>
      </w:pPr>
      <w:r>
        <w:t>The project design of the IoT-Based Solar Power Monitoring System focuses on creating a smart, efficient,</w:t>
      </w:r>
      <w:r>
        <w:rPr>
          <w:spacing w:val="-14"/>
        </w:rPr>
        <w:t xml:space="preserve"> </w:t>
      </w:r>
      <w:r>
        <w:t>and</w:t>
      </w:r>
      <w:r>
        <w:rPr>
          <w:spacing w:val="-12"/>
        </w:rPr>
        <w:t xml:space="preserve"> </w:t>
      </w:r>
      <w:r>
        <w:t>automated</w:t>
      </w:r>
      <w:r>
        <w:rPr>
          <w:spacing w:val="-11"/>
        </w:rPr>
        <w:t xml:space="preserve"> </w:t>
      </w:r>
      <w:r>
        <w:t>platform</w:t>
      </w:r>
      <w:r>
        <w:rPr>
          <w:spacing w:val="-14"/>
        </w:rPr>
        <w:t xml:space="preserve"> </w:t>
      </w:r>
      <w:r>
        <w:t>capable</w:t>
      </w:r>
      <w:r>
        <w:rPr>
          <w:spacing w:val="-14"/>
        </w:rPr>
        <w:t xml:space="preserve"> </w:t>
      </w:r>
      <w:r>
        <w:t>of</w:t>
      </w:r>
      <w:r>
        <w:rPr>
          <w:spacing w:val="-15"/>
        </w:rPr>
        <w:t xml:space="preserve"> </w:t>
      </w:r>
      <w:r>
        <w:t>monitoring</w:t>
      </w:r>
      <w:r>
        <w:rPr>
          <w:spacing w:val="-14"/>
        </w:rPr>
        <w:t xml:space="preserve"> </w:t>
      </w:r>
      <w:r>
        <w:t>solar</w:t>
      </w:r>
      <w:r>
        <w:rPr>
          <w:spacing w:val="-14"/>
        </w:rPr>
        <w:t xml:space="preserve"> </w:t>
      </w:r>
      <w:r>
        <w:t>power</w:t>
      </w:r>
      <w:r>
        <w:rPr>
          <w:spacing w:val="-12"/>
        </w:rPr>
        <w:t xml:space="preserve"> </w:t>
      </w:r>
      <w:r>
        <w:t>generation</w:t>
      </w:r>
      <w:r>
        <w:rPr>
          <w:spacing w:val="-14"/>
        </w:rPr>
        <w:t xml:space="preserve"> </w:t>
      </w:r>
      <w:r>
        <w:t>and</w:t>
      </w:r>
      <w:r>
        <w:rPr>
          <w:spacing w:val="-14"/>
        </w:rPr>
        <w:t xml:space="preserve"> </w:t>
      </w:r>
      <w:r>
        <w:t>usage</w:t>
      </w:r>
      <w:r>
        <w:rPr>
          <w:spacing w:val="-15"/>
        </w:rPr>
        <w:t xml:space="preserve"> </w:t>
      </w:r>
      <w:r>
        <w:t>in</w:t>
      </w:r>
      <w:r>
        <w:rPr>
          <w:spacing w:val="-14"/>
        </w:rPr>
        <w:t xml:space="preserve"> </w:t>
      </w:r>
      <w:r>
        <w:t>real</w:t>
      </w:r>
      <w:r>
        <w:rPr>
          <w:spacing w:val="-13"/>
        </w:rPr>
        <w:t xml:space="preserve"> </w:t>
      </w:r>
      <w:r>
        <w:t>time. The design integrates hardware components such as sensors, microcontrollers, and communication modules</w:t>
      </w:r>
      <w:r>
        <w:rPr>
          <w:spacing w:val="-5"/>
        </w:rPr>
        <w:t xml:space="preserve"> </w:t>
      </w:r>
      <w:r>
        <w:t>with</w:t>
      </w:r>
      <w:r>
        <w:rPr>
          <w:spacing w:val="-5"/>
        </w:rPr>
        <w:t xml:space="preserve"> </w:t>
      </w:r>
      <w:r>
        <w:t>software</w:t>
      </w:r>
      <w:r>
        <w:rPr>
          <w:spacing w:val="-6"/>
        </w:rPr>
        <w:t xml:space="preserve"> </w:t>
      </w:r>
      <w:r>
        <w:t>tools,</w:t>
      </w:r>
      <w:r>
        <w:rPr>
          <w:spacing w:val="-5"/>
        </w:rPr>
        <w:t xml:space="preserve"> </w:t>
      </w:r>
      <w:r>
        <w:t>cloud</w:t>
      </w:r>
      <w:r>
        <w:rPr>
          <w:spacing w:val="-5"/>
        </w:rPr>
        <w:t xml:space="preserve"> </w:t>
      </w:r>
      <w:r>
        <w:t>platforms,</w:t>
      </w:r>
      <w:r>
        <w:rPr>
          <w:spacing w:val="-6"/>
        </w:rPr>
        <w:t xml:space="preserve"> </w:t>
      </w:r>
      <w:r>
        <w:t>and mobile</w:t>
      </w:r>
      <w:r>
        <w:rPr>
          <w:spacing w:val="-6"/>
        </w:rPr>
        <w:t xml:space="preserve"> </w:t>
      </w:r>
      <w:r>
        <w:t>dashboards.</w:t>
      </w:r>
      <w:r>
        <w:rPr>
          <w:spacing w:val="-6"/>
        </w:rPr>
        <w:t xml:space="preserve"> </w:t>
      </w:r>
      <w:r>
        <w:t>The</w:t>
      </w:r>
      <w:r>
        <w:rPr>
          <w:spacing w:val="-2"/>
        </w:rPr>
        <w:t xml:space="preserve"> </w:t>
      </w:r>
      <w:r>
        <w:t>ultimate</w:t>
      </w:r>
      <w:r>
        <w:rPr>
          <w:spacing w:val="-6"/>
        </w:rPr>
        <w:t xml:space="preserve"> </w:t>
      </w:r>
      <w:r>
        <w:t>goal</w:t>
      </w:r>
      <w:r>
        <w:rPr>
          <w:spacing w:val="-5"/>
        </w:rPr>
        <w:t xml:space="preserve"> </w:t>
      </w:r>
      <w:r>
        <w:t>is</w:t>
      </w:r>
      <w:r>
        <w:rPr>
          <w:spacing w:val="-6"/>
        </w:rPr>
        <w:t xml:space="preserve"> </w:t>
      </w:r>
      <w:r>
        <w:t>to</w:t>
      </w:r>
      <w:r>
        <w:rPr>
          <w:spacing w:val="-3"/>
        </w:rPr>
        <w:t xml:space="preserve"> </w:t>
      </w:r>
      <w:r>
        <w:t>achieve seamless interaction between data acquisition, processing, transmission, and visualization, ensuring user convenience and system reliability.</w:t>
      </w:r>
    </w:p>
    <w:p w14:paraId="71C7C9DE" w14:textId="77777777" w:rsidR="00C24C8D" w:rsidRDefault="00C24C8D">
      <w:pPr>
        <w:pStyle w:val="BodyText"/>
      </w:pPr>
    </w:p>
    <w:p w14:paraId="18984B47" w14:textId="77777777" w:rsidR="00C24C8D" w:rsidRDefault="00651C4A">
      <w:pPr>
        <w:pStyle w:val="BodyText"/>
        <w:spacing w:before="1" w:line="360" w:lineRule="auto"/>
        <w:ind w:left="360" w:right="341"/>
        <w:jc w:val="both"/>
      </w:pPr>
      <w:r>
        <w:t>The</w:t>
      </w:r>
      <w:r>
        <w:rPr>
          <w:spacing w:val="-6"/>
        </w:rPr>
        <w:t xml:space="preserve"> </w:t>
      </w:r>
      <w:r>
        <w:t>design</w:t>
      </w:r>
      <w:r>
        <w:rPr>
          <w:spacing w:val="-3"/>
        </w:rPr>
        <w:t xml:space="preserve"> </w:t>
      </w:r>
      <w:r>
        <w:t xml:space="preserve">begins with </w:t>
      </w:r>
      <w:r>
        <w:rPr>
          <w:b/>
        </w:rPr>
        <w:t xml:space="preserve">solar panels </w:t>
      </w:r>
      <w:r>
        <w:t>as</w:t>
      </w:r>
      <w:r>
        <w:rPr>
          <w:spacing w:val="-3"/>
        </w:rPr>
        <w:t xml:space="preserve"> </w:t>
      </w:r>
      <w:r>
        <w:t>the</w:t>
      </w:r>
      <w:r>
        <w:rPr>
          <w:spacing w:val="-4"/>
        </w:rPr>
        <w:t xml:space="preserve"> </w:t>
      </w:r>
      <w:r>
        <w:t>primary</w:t>
      </w:r>
      <w:r>
        <w:rPr>
          <w:spacing w:val="-5"/>
        </w:rPr>
        <w:t xml:space="preserve"> </w:t>
      </w:r>
      <w:r>
        <w:t>source</w:t>
      </w:r>
      <w:r>
        <w:rPr>
          <w:spacing w:val="-4"/>
        </w:rPr>
        <w:t xml:space="preserve"> </w:t>
      </w:r>
      <w:r>
        <w:t>of</w:t>
      </w:r>
      <w:r>
        <w:rPr>
          <w:spacing w:val="-4"/>
        </w:rPr>
        <w:t xml:space="preserve"> </w:t>
      </w:r>
      <w:r>
        <w:t>energy</w:t>
      </w:r>
      <w:r>
        <w:rPr>
          <w:spacing w:val="-6"/>
        </w:rPr>
        <w:t xml:space="preserve"> </w:t>
      </w:r>
      <w:r>
        <w:t>generation. The</w:t>
      </w:r>
      <w:r>
        <w:rPr>
          <w:spacing w:val="-6"/>
        </w:rPr>
        <w:t xml:space="preserve"> </w:t>
      </w:r>
      <w:r>
        <w:t>output from</w:t>
      </w:r>
      <w:r>
        <w:rPr>
          <w:spacing w:val="-3"/>
        </w:rPr>
        <w:t xml:space="preserve"> </w:t>
      </w:r>
      <w:r>
        <w:t xml:space="preserve">the solar panel is measured using </w:t>
      </w:r>
      <w:r>
        <w:rPr>
          <w:b/>
        </w:rPr>
        <w:t>current and voltage sensors</w:t>
      </w:r>
      <w:r>
        <w:t>, which serve as the main feedback components</w:t>
      </w:r>
      <w:r>
        <w:rPr>
          <w:spacing w:val="-8"/>
        </w:rPr>
        <w:t xml:space="preserve"> </w:t>
      </w:r>
      <w:r>
        <w:t>for</w:t>
      </w:r>
      <w:r>
        <w:rPr>
          <w:spacing w:val="-10"/>
        </w:rPr>
        <w:t xml:space="preserve"> </w:t>
      </w:r>
      <w:r>
        <w:t>monitoring</w:t>
      </w:r>
      <w:r>
        <w:rPr>
          <w:spacing w:val="-9"/>
        </w:rPr>
        <w:t xml:space="preserve"> </w:t>
      </w:r>
      <w:r>
        <w:t>power</w:t>
      </w:r>
      <w:r>
        <w:rPr>
          <w:spacing w:val="-4"/>
        </w:rPr>
        <w:t xml:space="preserve"> </w:t>
      </w:r>
      <w:r>
        <w:t>generation.</w:t>
      </w:r>
      <w:r>
        <w:rPr>
          <w:spacing w:val="-8"/>
        </w:rPr>
        <w:t xml:space="preserve"> </w:t>
      </w:r>
      <w:r>
        <w:t>A</w:t>
      </w:r>
      <w:r>
        <w:rPr>
          <w:spacing w:val="-4"/>
        </w:rPr>
        <w:t xml:space="preserve"> </w:t>
      </w:r>
      <w:r>
        <w:t>microcontroller</w:t>
      </w:r>
      <w:r>
        <w:rPr>
          <w:spacing w:val="-6"/>
        </w:rPr>
        <w:t xml:space="preserve"> </w:t>
      </w:r>
      <w:r>
        <w:t>–</w:t>
      </w:r>
      <w:r>
        <w:rPr>
          <w:spacing w:val="-8"/>
        </w:rPr>
        <w:t xml:space="preserve"> </w:t>
      </w:r>
      <w:r>
        <w:t>typically</w:t>
      </w:r>
      <w:r>
        <w:rPr>
          <w:spacing w:val="-9"/>
        </w:rPr>
        <w:t xml:space="preserve"> </w:t>
      </w:r>
      <w:r>
        <w:t>an</w:t>
      </w:r>
      <w:r>
        <w:rPr>
          <w:spacing w:val="-6"/>
        </w:rPr>
        <w:t xml:space="preserve"> </w:t>
      </w:r>
      <w:r>
        <w:rPr>
          <w:b/>
        </w:rPr>
        <w:t xml:space="preserve">ESP8266 or ESP32 </w:t>
      </w:r>
      <w:r>
        <w:t>– acts</w:t>
      </w:r>
      <w:r>
        <w:rPr>
          <w:spacing w:val="-14"/>
        </w:rPr>
        <w:t xml:space="preserve"> </w:t>
      </w:r>
      <w:r>
        <w:t>as</w:t>
      </w:r>
      <w:r>
        <w:rPr>
          <w:spacing w:val="-14"/>
        </w:rPr>
        <w:t xml:space="preserve"> </w:t>
      </w:r>
      <w:r>
        <w:t>the</w:t>
      </w:r>
      <w:r>
        <w:rPr>
          <w:spacing w:val="-13"/>
        </w:rPr>
        <w:t xml:space="preserve"> </w:t>
      </w:r>
      <w:r>
        <w:t>central</w:t>
      </w:r>
      <w:r>
        <w:rPr>
          <w:spacing w:val="-12"/>
        </w:rPr>
        <w:t xml:space="preserve"> </w:t>
      </w:r>
      <w:r>
        <w:t>controller.</w:t>
      </w:r>
      <w:r>
        <w:rPr>
          <w:spacing w:val="-10"/>
        </w:rPr>
        <w:t xml:space="preserve"> </w:t>
      </w:r>
      <w:r>
        <w:t>It</w:t>
      </w:r>
      <w:r>
        <w:rPr>
          <w:spacing w:val="-13"/>
        </w:rPr>
        <w:t xml:space="preserve"> </w:t>
      </w:r>
      <w:r>
        <w:t>collects</w:t>
      </w:r>
      <w:r>
        <w:rPr>
          <w:spacing w:val="-14"/>
        </w:rPr>
        <w:t xml:space="preserve"> </w:t>
      </w:r>
      <w:r>
        <w:t>sensor</w:t>
      </w:r>
      <w:r>
        <w:rPr>
          <w:spacing w:val="-15"/>
        </w:rPr>
        <w:t xml:space="preserve"> </w:t>
      </w:r>
      <w:r>
        <w:t>data,</w:t>
      </w:r>
      <w:r>
        <w:rPr>
          <w:spacing w:val="-14"/>
        </w:rPr>
        <w:t xml:space="preserve"> </w:t>
      </w:r>
      <w:r>
        <w:t>processes</w:t>
      </w:r>
      <w:r>
        <w:rPr>
          <w:spacing w:val="-14"/>
        </w:rPr>
        <w:t xml:space="preserve"> </w:t>
      </w:r>
      <w:r>
        <w:t>it,</w:t>
      </w:r>
      <w:r>
        <w:rPr>
          <w:spacing w:val="-14"/>
        </w:rPr>
        <w:t xml:space="preserve"> </w:t>
      </w:r>
      <w:r>
        <w:t>and</w:t>
      </w:r>
      <w:r>
        <w:rPr>
          <w:spacing w:val="-14"/>
        </w:rPr>
        <w:t xml:space="preserve"> </w:t>
      </w:r>
      <w:r>
        <w:t>transmits</w:t>
      </w:r>
      <w:r>
        <w:rPr>
          <w:spacing w:val="-14"/>
        </w:rPr>
        <w:t xml:space="preserve"> </w:t>
      </w:r>
      <w:r>
        <w:t>information</w:t>
      </w:r>
      <w:r>
        <w:rPr>
          <w:spacing w:val="-14"/>
        </w:rPr>
        <w:t xml:space="preserve"> </w:t>
      </w:r>
      <w:r>
        <w:t>to</w:t>
      </w:r>
      <w:r>
        <w:rPr>
          <w:spacing w:val="-14"/>
        </w:rPr>
        <w:t xml:space="preserve"> </w:t>
      </w:r>
      <w:r>
        <w:t>the</w:t>
      </w:r>
      <w:r>
        <w:rPr>
          <w:spacing w:val="-15"/>
        </w:rPr>
        <w:t xml:space="preserve"> </w:t>
      </w:r>
      <w:r>
        <w:t>cloud through Wi-Fi connectivity. This microcontroller is chosen for its low power consumption, built-in wireless communication, and high reliability in IoT applications.</w:t>
      </w:r>
    </w:p>
    <w:p w14:paraId="258C9F90" w14:textId="77777777" w:rsidR="00C24C8D" w:rsidRDefault="00C24C8D">
      <w:pPr>
        <w:pStyle w:val="BodyText"/>
        <w:spacing w:before="5"/>
      </w:pPr>
    </w:p>
    <w:p w14:paraId="1ED216B4" w14:textId="77777777" w:rsidR="00C24C8D" w:rsidRDefault="00651C4A">
      <w:pPr>
        <w:pStyle w:val="BodyText"/>
        <w:spacing w:line="360" w:lineRule="auto"/>
        <w:ind w:left="360" w:right="344"/>
        <w:jc w:val="both"/>
      </w:pPr>
      <w:r>
        <w:t xml:space="preserve">To support off-grid systems, a </w:t>
      </w:r>
      <w:r>
        <w:rPr>
          <w:b/>
        </w:rPr>
        <w:t xml:space="preserve">battery bank </w:t>
      </w:r>
      <w:r>
        <w:t xml:space="preserve">and </w:t>
      </w:r>
      <w:r>
        <w:rPr>
          <w:b/>
        </w:rPr>
        <w:t xml:space="preserve">charge controller </w:t>
      </w:r>
      <w:r>
        <w:t>are included in the design. The battery’s health and charge level are continuously monitored, ensuring that the system provides clear information</w:t>
      </w:r>
      <w:r>
        <w:rPr>
          <w:spacing w:val="-9"/>
        </w:rPr>
        <w:t xml:space="preserve"> </w:t>
      </w:r>
      <w:r>
        <w:t>about</w:t>
      </w:r>
      <w:r>
        <w:rPr>
          <w:spacing w:val="-9"/>
        </w:rPr>
        <w:t xml:space="preserve"> </w:t>
      </w:r>
      <w:r>
        <w:t>storage</w:t>
      </w:r>
      <w:r>
        <w:rPr>
          <w:spacing w:val="-12"/>
        </w:rPr>
        <w:t xml:space="preserve"> </w:t>
      </w:r>
      <w:r>
        <w:t>capacity,</w:t>
      </w:r>
      <w:r>
        <w:rPr>
          <w:spacing w:val="-11"/>
        </w:rPr>
        <w:t xml:space="preserve"> </w:t>
      </w:r>
      <w:r>
        <w:t>backup</w:t>
      </w:r>
      <w:r>
        <w:rPr>
          <w:spacing w:val="-9"/>
        </w:rPr>
        <w:t xml:space="preserve"> </w:t>
      </w:r>
      <w:r>
        <w:t>availability,</w:t>
      </w:r>
      <w:r>
        <w:rPr>
          <w:spacing w:val="-5"/>
        </w:rPr>
        <w:t xml:space="preserve"> </w:t>
      </w:r>
      <w:r>
        <w:t>and</w:t>
      </w:r>
      <w:r>
        <w:rPr>
          <w:spacing w:val="-12"/>
        </w:rPr>
        <w:t xml:space="preserve"> </w:t>
      </w:r>
      <w:r>
        <w:t>charging</w:t>
      </w:r>
      <w:r>
        <w:rPr>
          <w:spacing w:val="-11"/>
        </w:rPr>
        <w:t xml:space="preserve"> </w:t>
      </w:r>
      <w:r>
        <w:t>efficiency.</w:t>
      </w:r>
      <w:r>
        <w:rPr>
          <w:spacing w:val="-8"/>
        </w:rPr>
        <w:t xml:space="preserve"> </w:t>
      </w:r>
      <w:r>
        <w:t>Temperature</w:t>
      </w:r>
      <w:r>
        <w:rPr>
          <w:spacing w:val="-12"/>
        </w:rPr>
        <w:t xml:space="preserve"> </w:t>
      </w:r>
      <w:r>
        <w:t>sensors may</w:t>
      </w:r>
      <w:r>
        <w:rPr>
          <w:spacing w:val="-15"/>
        </w:rPr>
        <w:t xml:space="preserve"> </w:t>
      </w:r>
      <w:r>
        <w:t>also</w:t>
      </w:r>
      <w:r>
        <w:rPr>
          <w:spacing w:val="-15"/>
        </w:rPr>
        <w:t xml:space="preserve"> </w:t>
      </w:r>
      <w:r>
        <w:t>be</w:t>
      </w:r>
      <w:r>
        <w:rPr>
          <w:spacing w:val="-15"/>
        </w:rPr>
        <w:t xml:space="preserve"> </w:t>
      </w:r>
      <w:r>
        <w:t>included</w:t>
      </w:r>
      <w:r>
        <w:rPr>
          <w:spacing w:val="-15"/>
        </w:rPr>
        <w:t xml:space="preserve"> </w:t>
      </w:r>
      <w:r>
        <w:t>to</w:t>
      </w:r>
      <w:r>
        <w:rPr>
          <w:spacing w:val="-15"/>
        </w:rPr>
        <w:t xml:space="preserve"> </w:t>
      </w:r>
      <w:r>
        <w:t>monitor</w:t>
      </w:r>
      <w:r>
        <w:rPr>
          <w:spacing w:val="-15"/>
        </w:rPr>
        <w:t xml:space="preserve"> </w:t>
      </w:r>
      <w:r>
        <w:t>the</w:t>
      </w:r>
      <w:r>
        <w:rPr>
          <w:spacing w:val="-15"/>
        </w:rPr>
        <w:t xml:space="preserve"> </w:t>
      </w:r>
      <w:r>
        <w:t>thermal</w:t>
      </w:r>
      <w:r>
        <w:rPr>
          <w:spacing w:val="-15"/>
        </w:rPr>
        <w:t xml:space="preserve"> </w:t>
      </w:r>
      <w:r>
        <w:t>conditions</w:t>
      </w:r>
      <w:r>
        <w:rPr>
          <w:spacing w:val="-15"/>
        </w:rPr>
        <w:t xml:space="preserve"> </w:t>
      </w:r>
      <w:r>
        <w:t>of</w:t>
      </w:r>
      <w:r>
        <w:rPr>
          <w:spacing w:val="-15"/>
        </w:rPr>
        <w:t xml:space="preserve"> </w:t>
      </w:r>
      <w:r>
        <w:t>the</w:t>
      </w:r>
      <w:r>
        <w:rPr>
          <w:spacing w:val="-15"/>
        </w:rPr>
        <w:t xml:space="preserve"> </w:t>
      </w:r>
      <w:r>
        <w:t>panels</w:t>
      </w:r>
      <w:r>
        <w:rPr>
          <w:spacing w:val="-14"/>
        </w:rPr>
        <w:t xml:space="preserve"> </w:t>
      </w:r>
      <w:r>
        <w:t>or</w:t>
      </w:r>
      <w:r>
        <w:rPr>
          <w:spacing w:val="-15"/>
        </w:rPr>
        <w:t xml:space="preserve"> </w:t>
      </w:r>
      <w:r>
        <w:t>battery,</w:t>
      </w:r>
      <w:r>
        <w:rPr>
          <w:spacing w:val="-13"/>
        </w:rPr>
        <w:t xml:space="preserve"> </w:t>
      </w:r>
      <w:r>
        <w:t>preventing</w:t>
      </w:r>
      <w:r>
        <w:rPr>
          <w:spacing w:val="-15"/>
        </w:rPr>
        <w:t xml:space="preserve"> </w:t>
      </w:r>
      <w:r>
        <w:t>overheating and prolonging system life.</w:t>
      </w:r>
    </w:p>
    <w:p w14:paraId="7CBDC47D" w14:textId="77777777" w:rsidR="00C24C8D" w:rsidRDefault="00C24C8D">
      <w:pPr>
        <w:pStyle w:val="BodyText"/>
        <w:spacing w:line="360" w:lineRule="auto"/>
        <w:jc w:val="both"/>
        <w:sectPr w:rsidR="00C24C8D">
          <w:pgSz w:w="12240" w:h="15840"/>
          <w:pgMar w:top="980" w:right="720" w:bottom="1180" w:left="1080" w:header="727" w:footer="980" w:gutter="0"/>
          <w:cols w:space="720"/>
        </w:sectPr>
      </w:pPr>
    </w:p>
    <w:p w14:paraId="1727EC18" w14:textId="77777777" w:rsidR="00C24C8D" w:rsidRDefault="00C24C8D">
      <w:pPr>
        <w:pStyle w:val="BodyText"/>
      </w:pPr>
    </w:p>
    <w:p w14:paraId="719911C8" w14:textId="77777777" w:rsidR="00C24C8D" w:rsidRDefault="00C24C8D">
      <w:pPr>
        <w:pStyle w:val="BodyText"/>
      </w:pPr>
    </w:p>
    <w:p w14:paraId="184C2749" w14:textId="77777777" w:rsidR="00C24C8D" w:rsidRDefault="00C24C8D">
      <w:pPr>
        <w:pStyle w:val="BodyText"/>
        <w:spacing w:before="158"/>
      </w:pPr>
    </w:p>
    <w:p w14:paraId="3C8BD849" w14:textId="77777777" w:rsidR="00C24C8D" w:rsidRDefault="00651C4A">
      <w:pPr>
        <w:pStyle w:val="Heading1"/>
        <w:ind w:left="420" w:firstLine="0"/>
      </w:pPr>
      <w:r>
        <w:t>4.1 BLOCK</w:t>
      </w:r>
      <w:r>
        <w:rPr>
          <w:spacing w:val="-4"/>
        </w:rPr>
        <w:t xml:space="preserve"> </w:t>
      </w:r>
      <w:r>
        <w:rPr>
          <w:spacing w:val="-2"/>
        </w:rPr>
        <w:t>DIAGRAM : IOT Based Solar Powwer Monitoring System</w:t>
      </w:r>
    </w:p>
    <w:p w14:paraId="5BF54E45" w14:textId="77777777" w:rsidR="00C24C8D" w:rsidRDefault="00C24C8D">
      <w:pPr>
        <w:pStyle w:val="BodyText"/>
        <w:rPr>
          <w:b/>
          <w:sz w:val="20"/>
        </w:rPr>
      </w:pPr>
    </w:p>
    <w:p w14:paraId="6CC8A087" w14:textId="77777777" w:rsidR="00C24C8D" w:rsidRDefault="00651C4A">
      <w:pPr>
        <w:pStyle w:val="BodyText"/>
        <w:spacing w:before="69"/>
        <w:rPr>
          <w:b/>
          <w:sz w:val="20"/>
        </w:rPr>
      </w:pPr>
      <w:r>
        <w:rPr>
          <w:b/>
          <w:noProof/>
          <w:sz w:val="20"/>
        </w:rPr>
        <w:drawing>
          <wp:anchor distT="0" distB="0" distL="0" distR="0" simplePos="0" relativeHeight="251672576" behindDoc="1" locked="0" layoutInCell="1" allowOverlap="1" wp14:anchorId="0BBB06AA" wp14:editId="20FB6DD1">
            <wp:simplePos x="0" y="0"/>
            <wp:positionH relativeFrom="page">
              <wp:posOffset>685800</wp:posOffset>
            </wp:positionH>
            <wp:positionV relativeFrom="paragraph">
              <wp:posOffset>205105</wp:posOffset>
            </wp:positionV>
            <wp:extent cx="6537960" cy="416052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0" cstate="print"/>
                    <a:stretch>
                      <a:fillRect/>
                    </a:stretch>
                  </pic:blipFill>
                  <pic:spPr>
                    <a:xfrm>
                      <a:off x="0" y="0"/>
                      <a:ext cx="6537796" cy="4160520"/>
                    </a:xfrm>
                    <a:prstGeom prst="rect">
                      <a:avLst/>
                    </a:prstGeom>
                  </pic:spPr>
                </pic:pic>
              </a:graphicData>
            </a:graphic>
          </wp:anchor>
        </w:drawing>
      </w:r>
    </w:p>
    <w:p w14:paraId="67C357B9" w14:textId="77777777" w:rsidR="00C24C8D" w:rsidRDefault="00C24C8D">
      <w:pPr>
        <w:pStyle w:val="BodyText"/>
        <w:rPr>
          <w:b/>
        </w:rPr>
      </w:pPr>
    </w:p>
    <w:p w14:paraId="4C0937A3" w14:textId="77777777" w:rsidR="00C24C8D" w:rsidRDefault="00C24C8D">
      <w:pPr>
        <w:pStyle w:val="BodyText"/>
        <w:spacing w:before="115"/>
        <w:rPr>
          <w:b/>
        </w:rPr>
      </w:pPr>
    </w:p>
    <w:p w14:paraId="18A8437B" w14:textId="77777777" w:rsidR="00C24C8D" w:rsidRDefault="00651C4A">
      <w:pPr>
        <w:ind w:left="2275" w:right="1458"/>
        <w:jc w:val="center"/>
        <w:rPr>
          <w:b/>
          <w:i/>
          <w:sz w:val="24"/>
        </w:rPr>
      </w:pPr>
      <w:r>
        <w:rPr>
          <w:b/>
          <w:i/>
          <w:sz w:val="24"/>
        </w:rPr>
        <w:t>Fig</w:t>
      </w:r>
      <w:r>
        <w:rPr>
          <w:b/>
          <w:i/>
          <w:spacing w:val="-1"/>
          <w:sz w:val="24"/>
        </w:rPr>
        <w:t xml:space="preserve"> </w:t>
      </w:r>
      <w:r>
        <w:rPr>
          <w:b/>
          <w:i/>
          <w:sz w:val="24"/>
        </w:rPr>
        <w:t>4.1: Block</w:t>
      </w:r>
      <w:r>
        <w:rPr>
          <w:b/>
          <w:i/>
          <w:spacing w:val="1"/>
          <w:sz w:val="24"/>
        </w:rPr>
        <w:t xml:space="preserve"> </w:t>
      </w:r>
      <w:r>
        <w:rPr>
          <w:b/>
          <w:i/>
          <w:spacing w:val="-2"/>
          <w:sz w:val="24"/>
        </w:rPr>
        <w:t>Diagram</w:t>
      </w:r>
    </w:p>
    <w:p w14:paraId="0A31824E" w14:textId="77777777" w:rsidR="00C24C8D" w:rsidRDefault="00651C4A">
      <w:pPr>
        <w:jc w:val="center"/>
        <w:rPr>
          <w:b/>
          <w:i/>
          <w:sz w:val="24"/>
        </w:rPr>
        <w:sectPr w:rsidR="00C24C8D">
          <w:headerReference w:type="default" r:id="rId11"/>
          <w:footerReference w:type="default" r:id="rId12"/>
          <w:pgSz w:w="12240" w:h="15840"/>
          <w:pgMar w:top="1240" w:right="720" w:bottom="1180" w:left="1080" w:header="727" w:footer="980" w:gutter="0"/>
          <w:cols w:space="720"/>
        </w:sectPr>
      </w:pPr>
      <w:r>
        <w:rPr>
          <w:b/>
          <w:i/>
          <w:sz w:val="24"/>
        </w:rPr>
        <w:t>Of the</w:t>
      </w:r>
      <w:r w:rsidR="00E23029">
        <w:rPr>
          <w:b/>
          <w:i/>
          <w:sz w:val="24"/>
        </w:rPr>
        <w:t xml:space="preserve"> IOT Based Solar Water Pumping</w:t>
      </w:r>
      <w:r>
        <w:rPr>
          <w:b/>
          <w:i/>
          <w:sz w:val="24"/>
        </w:rPr>
        <w:t xml:space="preserve"> System</w:t>
      </w:r>
    </w:p>
    <w:p w14:paraId="28609BCA" w14:textId="77777777" w:rsidR="00C24C8D" w:rsidRDefault="00C24C8D">
      <w:pPr>
        <w:pStyle w:val="BodyText"/>
        <w:spacing w:before="2"/>
        <w:rPr>
          <w:b/>
          <w:i/>
        </w:rPr>
      </w:pPr>
    </w:p>
    <w:p w14:paraId="1D4569BB" w14:textId="77777777" w:rsidR="00C24C8D" w:rsidRDefault="00C24C8D">
      <w:pPr>
        <w:pStyle w:val="BodyText"/>
        <w:rPr>
          <w:b/>
          <w:sz w:val="18"/>
        </w:rPr>
      </w:pPr>
    </w:p>
    <w:p w14:paraId="0AF5DA24" w14:textId="77777777" w:rsidR="00C24C8D" w:rsidRDefault="00651C4A">
      <w:pPr>
        <w:pStyle w:val="BodyText"/>
        <w:spacing w:line="57" w:lineRule="exact"/>
        <w:rPr>
          <w:sz w:val="5"/>
        </w:rPr>
      </w:pPr>
      <w:r>
        <w:rPr>
          <w:noProof/>
          <w:sz w:val="5"/>
        </w:rPr>
        <mc:AlternateContent>
          <mc:Choice Requires="wpg">
            <w:drawing>
              <wp:inline distT="0" distB="0" distL="0" distR="0" wp14:anchorId="68B0BE65" wp14:editId="5F850FDE">
                <wp:extent cx="5982335" cy="36195"/>
                <wp:effectExtent l="0" t="0" r="0" b="0"/>
                <wp:docPr id="39" name="Group 39"/>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40" name="Graphic 40"/>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3D7872B7" id="Group 39"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8BBM81gCAADCBQAADgAAAAAAAAAAAAAAAAAuAgAAZHJzL2Uyb0RvYy54bWxQSwEC&#10;LQAUAAYACAAAACEAy1BxLtwAAAADAQAADwAAAAAAAAAAAAAAAACyBAAAZHJzL2Rvd25yZXYueG1s&#10;UEsFBgAAAAAEAAQA8wAAALsFAAAAAA==&#10;">
                <v:shape id="Graphic 40"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" path="m5982334,l,,,36195r5982334,l5982334,xe" fillcolor="#602221" stroked="f">
                  <v:path arrowok="t"/>
                </v:shape>
                <w10:anchorlock/>
              </v:group>
            </w:pict>
          </mc:Fallback>
        </mc:AlternateContent>
      </w:r>
    </w:p>
    <w:p w14:paraId="14BE5B31" w14:textId="77777777" w:rsidR="00C24C8D" w:rsidRDefault="00651C4A">
      <w:pPr>
        <w:pStyle w:val="ListParagraph"/>
        <w:tabs>
          <w:tab w:val="left" w:pos="780"/>
        </w:tabs>
        <w:spacing w:before="158"/>
        <w:ind w:left="420" w:firstLine="0"/>
        <w:rPr>
          <w:b/>
          <w:sz w:val="24"/>
        </w:rPr>
      </w:pPr>
      <w:r>
        <w:rPr>
          <w:b/>
          <w:sz w:val="24"/>
        </w:rPr>
        <w:t>4.3HARDWARES</w:t>
      </w:r>
      <w:r>
        <w:rPr>
          <w:b/>
          <w:spacing w:val="-13"/>
          <w:sz w:val="24"/>
        </w:rPr>
        <w:t xml:space="preserve"> </w:t>
      </w:r>
      <w:r>
        <w:rPr>
          <w:b/>
          <w:spacing w:val="-4"/>
          <w:sz w:val="24"/>
        </w:rPr>
        <w:t>USED:</w:t>
      </w:r>
    </w:p>
    <w:p w14:paraId="65BD1E8C" w14:textId="77777777" w:rsidR="00C24C8D" w:rsidRDefault="00C24C8D">
      <w:pPr>
        <w:pStyle w:val="BodyText"/>
        <w:rPr>
          <w:b/>
        </w:rPr>
      </w:pPr>
    </w:p>
    <w:p w14:paraId="2349C018" w14:textId="77777777" w:rsidR="00C24C8D" w:rsidRDefault="00C24C8D">
      <w:pPr>
        <w:pStyle w:val="BodyText"/>
        <w:spacing w:before="5"/>
        <w:rPr>
          <w:b/>
        </w:rPr>
      </w:pPr>
    </w:p>
    <w:p w14:paraId="5F5B2D63" w14:textId="77777777" w:rsidR="00C24C8D" w:rsidRDefault="00651C4A">
      <w:pPr>
        <w:pStyle w:val="ListParagraph"/>
        <w:numPr>
          <w:ilvl w:val="0"/>
          <w:numId w:val="5"/>
        </w:numPr>
        <w:tabs>
          <w:tab w:val="left" w:pos="600"/>
        </w:tabs>
        <w:rPr>
          <w:sz w:val="24"/>
        </w:rPr>
      </w:pPr>
      <w:r>
        <w:rPr>
          <w:sz w:val="24"/>
        </w:rPr>
        <w:t>NodeMCU</w:t>
      </w:r>
      <w:r>
        <w:rPr>
          <w:spacing w:val="-10"/>
          <w:sz w:val="24"/>
        </w:rPr>
        <w:t xml:space="preserve"> </w:t>
      </w:r>
      <w:r>
        <w:rPr>
          <w:sz w:val="24"/>
        </w:rPr>
        <w:t>ESP8266</w:t>
      </w:r>
      <w:r>
        <w:rPr>
          <w:spacing w:val="-4"/>
          <w:sz w:val="24"/>
        </w:rPr>
        <w:t xml:space="preserve"> </w:t>
      </w:r>
      <w:r>
        <w:rPr>
          <w:sz w:val="24"/>
        </w:rPr>
        <w:t>Development</w:t>
      </w:r>
      <w:r>
        <w:rPr>
          <w:spacing w:val="-4"/>
          <w:sz w:val="24"/>
        </w:rPr>
        <w:t xml:space="preserve"> Board</w:t>
      </w:r>
    </w:p>
    <w:p w14:paraId="47E9128B" w14:textId="77777777" w:rsidR="00C24C8D" w:rsidRDefault="00C24C8D">
      <w:pPr>
        <w:pStyle w:val="BodyText"/>
        <w:spacing w:before="139"/>
      </w:pPr>
    </w:p>
    <w:p w14:paraId="537947B2" w14:textId="77777777" w:rsidR="00C24C8D" w:rsidRDefault="00651C4A">
      <w:pPr>
        <w:pStyle w:val="ListParagraph"/>
        <w:numPr>
          <w:ilvl w:val="0"/>
          <w:numId w:val="5"/>
        </w:numPr>
        <w:tabs>
          <w:tab w:val="left" w:pos="600"/>
        </w:tabs>
        <w:rPr>
          <w:sz w:val="24"/>
        </w:rPr>
      </w:pPr>
      <w:r>
        <w:rPr>
          <w:sz w:val="24"/>
        </w:rPr>
        <w:t>DHT11</w:t>
      </w:r>
      <w:r>
        <w:rPr>
          <w:spacing w:val="-13"/>
          <w:sz w:val="24"/>
        </w:rPr>
        <w:t xml:space="preserve"> </w:t>
      </w:r>
      <w:r>
        <w:rPr>
          <w:sz w:val="24"/>
        </w:rPr>
        <w:t>Temperature</w:t>
      </w:r>
      <w:r>
        <w:rPr>
          <w:spacing w:val="-1"/>
          <w:sz w:val="24"/>
        </w:rPr>
        <w:t xml:space="preserve"> </w:t>
      </w:r>
      <w:r>
        <w:rPr>
          <w:sz w:val="24"/>
        </w:rPr>
        <w:t>&amp;</w:t>
      </w:r>
      <w:r>
        <w:rPr>
          <w:spacing w:val="-3"/>
          <w:sz w:val="24"/>
        </w:rPr>
        <w:t xml:space="preserve"> </w:t>
      </w:r>
      <w:r>
        <w:rPr>
          <w:sz w:val="24"/>
        </w:rPr>
        <w:t>Humidity</w:t>
      </w:r>
      <w:r>
        <w:rPr>
          <w:spacing w:val="-14"/>
          <w:sz w:val="24"/>
        </w:rPr>
        <w:t xml:space="preserve"> </w:t>
      </w:r>
      <w:r>
        <w:rPr>
          <w:sz w:val="24"/>
        </w:rPr>
        <w:t>Sensor</w:t>
      </w:r>
      <w:r>
        <w:rPr>
          <w:spacing w:val="-4"/>
          <w:sz w:val="24"/>
        </w:rPr>
        <w:t xml:space="preserve"> </w:t>
      </w:r>
      <w:r>
        <w:rPr>
          <w:sz w:val="24"/>
        </w:rPr>
        <w:t>(USB-Type</w:t>
      </w:r>
      <w:r>
        <w:rPr>
          <w:spacing w:val="-4"/>
          <w:sz w:val="24"/>
        </w:rPr>
        <w:t xml:space="preserve"> </w:t>
      </w:r>
      <w:r>
        <w:rPr>
          <w:spacing w:val="-2"/>
          <w:sz w:val="24"/>
        </w:rPr>
        <w:t>Module)</w:t>
      </w:r>
    </w:p>
    <w:p w14:paraId="6EC05266" w14:textId="77777777" w:rsidR="00C24C8D" w:rsidRDefault="00C24C8D">
      <w:pPr>
        <w:pStyle w:val="BodyText"/>
        <w:spacing w:before="144"/>
      </w:pPr>
    </w:p>
    <w:p w14:paraId="632611FB" w14:textId="77777777" w:rsidR="00C24C8D" w:rsidRDefault="00651C4A">
      <w:pPr>
        <w:pStyle w:val="ListParagraph"/>
        <w:numPr>
          <w:ilvl w:val="0"/>
          <w:numId w:val="5"/>
        </w:numPr>
        <w:tabs>
          <w:tab w:val="left" w:pos="600"/>
        </w:tabs>
        <w:rPr>
          <w:sz w:val="24"/>
        </w:rPr>
      </w:pPr>
      <w:r>
        <w:rPr>
          <w:sz w:val="24"/>
        </w:rPr>
        <w:t>12V</w:t>
      </w:r>
      <w:r>
        <w:rPr>
          <w:spacing w:val="-6"/>
          <w:sz w:val="24"/>
        </w:rPr>
        <w:t xml:space="preserve"> </w:t>
      </w:r>
      <w:r>
        <w:rPr>
          <w:sz w:val="24"/>
        </w:rPr>
        <w:t>DC Cooling</w:t>
      </w:r>
      <w:r>
        <w:rPr>
          <w:spacing w:val="-5"/>
          <w:sz w:val="24"/>
        </w:rPr>
        <w:t xml:space="preserve"> Fan</w:t>
      </w:r>
    </w:p>
    <w:p w14:paraId="468CBEFF" w14:textId="77777777" w:rsidR="00C24C8D" w:rsidRDefault="00C24C8D">
      <w:pPr>
        <w:pStyle w:val="BodyText"/>
        <w:spacing w:before="142"/>
      </w:pPr>
    </w:p>
    <w:p w14:paraId="20881D4C" w14:textId="77777777" w:rsidR="00C24C8D" w:rsidRDefault="00651C4A">
      <w:pPr>
        <w:pStyle w:val="ListParagraph"/>
        <w:numPr>
          <w:ilvl w:val="0"/>
          <w:numId w:val="5"/>
        </w:numPr>
        <w:tabs>
          <w:tab w:val="left" w:pos="600"/>
        </w:tabs>
        <w:rPr>
          <w:sz w:val="24"/>
        </w:rPr>
      </w:pPr>
      <w:r>
        <w:rPr>
          <w:sz w:val="24"/>
        </w:rPr>
        <w:t>Single</w:t>
      </w:r>
      <w:r>
        <w:rPr>
          <w:spacing w:val="-3"/>
          <w:sz w:val="24"/>
        </w:rPr>
        <w:t xml:space="preserve"> </w:t>
      </w:r>
      <w:r>
        <w:rPr>
          <w:sz w:val="24"/>
        </w:rPr>
        <w:t>Channel Relay</w:t>
      </w:r>
      <w:r>
        <w:rPr>
          <w:spacing w:val="-11"/>
          <w:sz w:val="24"/>
        </w:rPr>
        <w:t xml:space="preserve"> </w:t>
      </w:r>
      <w:r>
        <w:rPr>
          <w:sz w:val="24"/>
        </w:rPr>
        <w:t xml:space="preserve">Module </w:t>
      </w:r>
      <w:r>
        <w:rPr>
          <w:spacing w:val="-4"/>
          <w:sz w:val="24"/>
        </w:rPr>
        <w:t>(5V)</w:t>
      </w:r>
    </w:p>
    <w:p w14:paraId="20D8AC3A" w14:textId="77777777" w:rsidR="00C24C8D" w:rsidRDefault="00C24C8D">
      <w:pPr>
        <w:pStyle w:val="BodyText"/>
        <w:spacing w:before="142"/>
      </w:pPr>
    </w:p>
    <w:p w14:paraId="3353E8B7" w14:textId="77777777" w:rsidR="00C24C8D" w:rsidRDefault="00651C4A">
      <w:pPr>
        <w:pStyle w:val="ListParagraph"/>
        <w:numPr>
          <w:ilvl w:val="0"/>
          <w:numId w:val="5"/>
        </w:numPr>
        <w:tabs>
          <w:tab w:val="left" w:pos="600"/>
        </w:tabs>
        <w:rPr>
          <w:sz w:val="24"/>
        </w:rPr>
      </w:pPr>
      <w:r>
        <w:rPr>
          <w:sz w:val="24"/>
        </w:rPr>
        <w:t>LM2596</w:t>
      </w:r>
      <w:r>
        <w:rPr>
          <w:spacing w:val="-3"/>
          <w:sz w:val="24"/>
        </w:rPr>
        <w:t xml:space="preserve"> </w:t>
      </w:r>
      <w:r>
        <w:rPr>
          <w:sz w:val="24"/>
        </w:rPr>
        <w:t>Buck</w:t>
      </w:r>
      <w:r>
        <w:rPr>
          <w:spacing w:val="-5"/>
          <w:sz w:val="24"/>
        </w:rPr>
        <w:t xml:space="preserve"> </w:t>
      </w:r>
      <w:r>
        <w:rPr>
          <w:sz w:val="24"/>
        </w:rPr>
        <w:t xml:space="preserve">Converter </w:t>
      </w:r>
      <w:r>
        <w:rPr>
          <w:spacing w:val="-2"/>
          <w:sz w:val="24"/>
        </w:rPr>
        <w:t>Module</w:t>
      </w:r>
    </w:p>
    <w:p w14:paraId="35137E70" w14:textId="77777777" w:rsidR="00C24C8D" w:rsidRDefault="00C24C8D">
      <w:pPr>
        <w:pStyle w:val="BodyText"/>
        <w:spacing w:before="142"/>
      </w:pPr>
    </w:p>
    <w:p w14:paraId="47E64CE1" w14:textId="77777777" w:rsidR="00C24C8D" w:rsidRDefault="00651C4A">
      <w:pPr>
        <w:pStyle w:val="ListParagraph"/>
        <w:numPr>
          <w:ilvl w:val="0"/>
          <w:numId w:val="5"/>
        </w:numPr>
        <w:tabs>
          <w:tab w:val="left" w:pos="600"/>
        </w:tabs>
        <w:rPr>
          <w:sz w:val="24"/>
        </w:rPr>
      </w:pPr>
      <w:r>
        <w:rPr>
          <w:sz w:val="24"/>
        </w:rPr>
        <w:t>16×2</w:t>
      </w:r>
      <w:r>
        <w:rPr>
          <w:spacing w:val="-5"/>
          <w:sz w:val="24"/>
        </w:rPr>
        <w:t xml:space="preserve"> </w:t>
      </w:r>
      <w:r>
        <w:rPr>
          <w:sz w:val="24"/>
        </w:rPr>
        <w:t>LCD</w:t>
      </w:r>
      <w:r>
        <w:rPr>
          <w:spacing w:val="-7"/>
          <w:sz w:val="24"/>
        </w:rPr>
        <w:t xml:space="preserve"> </w:t>
      </w:r>
      <w:r>
        <w:rPr>
          <w:sz w:val="24"/>
        </w:rPr>
        <w:t>Display</w:t>
      </w:r>
      <w:r>
        <w:rPr>
          <w:spacing w:val="-12"/>
          <w:sz w:val="24"/>
        </w:rPr>
        <w:t xml:space="preserve"> </w:t>
      </w:r>
      <w:r>
        <w:rPr>
          <w:sz w:val="24"/>
        </w:rPr>
        <w:t>(with I2C</w:t>
      </w:r>
      <w:r>
        <w:rPr>
          <w:spacing w:val="-3"/>
          <w:sz w:val="24"/>
        </w:rPr>
        <w:t xml:space="preserve"> </w:t>
      </w:r>
      <w:r>
        <w:rPr>
          <w:spacing w:val="-2"/>
          <w:sz w:val="24"/>
        </w:rPr>
        <w:t>board)</w:t>
      </w:r>
    </w:p>
    <w:p w14:paraId="6920246F" w14:textId="77777777" w:rsidR="00C24C8D" w:rsidRDefault="00C24C8D">
      <w:pPr>
        <w:pStyle w:val="BodyText"/>
        <w:spacing w:before="141"/>
      </w:pPr>
    </w:p>
    <w:p w14:paraId="1122A838" w14:textId="77777777" w:rsidR="00C24C8D" w:rsidRDefault="00651C4A">
      <w:pPr>
        <w:pStyle w:val="ListParagraph"/>
        <w:numPr>
          <w:ilvl w:val="0"/>
          <w:numId w:val="5"/>
        </w:numPr>
        <w:tabs>
          <w:tab w:val="left" w:pos="600"/>
        </w:tabs>
        <w:spacing w:before="1"/>
        <w:rPr>
          <w:sz w:val="24"/>
        </w:rPr>
      </w:pPr>
      <w:r>
        <w:rPr>
          <w:sz w:val="24"/>
        </w:rPr>
        <w:t>Voltage</w:t>
      </w:r>
      <w:r>
        <w:rPr>
          <w:spacing w:val="-12"/>
          <w:sz w:val="24"/>
        </w:rPr>
        <w:t xml:space="preserve"> </w:t>
      </w:r>
      <w:r>
        <w:rPr>
          <w:sz w:val="24"/>
        </w:rPr>
        <w:t>Sensor</w:t>
      </w:r>
      <w:r>
        <w:rPr>
          <w:spacing w:val="-1"/>
          <w:sz w:val="24"/>
        </w:rPr>
        <w:t xml:space="preserve"> </w:t>
      </w:r>
      <w:r>
        <w:rPr>
          <w:spacing w:val="-2"/>
          <w:sz w:val="24"/>
        </w:rPr>
        <w:t>Module</w:t>
      </w:r>
    </w:p>
    <w:p w14:paraId="799C236A" w14:textId="77777777" w:rsidR="00C24C8D" w:rsidRDefault="00C24C8D">
      <w:pPr>
        <w:pStyle w:val="BodyText"/>
        <w:spacing w:before="141"/>
      </w:pPr>
    </w:p>
    <w:p w14:paraId="760786C0" w14:textId="77777777" w:rsidR="00C24C8D" w:rsidRDefault="00651C4A">
      <w:pPr>
        <w:pStyle w:val="ListParagraph"/>
        <w:numPr>
          <w:ilvl w:val="0"/>
          <w:numId w:val="5"/>
        </w:numPr>
        <w:tabs>
          <w:tab w:val="left" w:pos="600"/>
        </w:tabs>
        <w:rPr>
          <w:sz w:val="24"/>
        </w:rPr>
      </w:pPr>
      <w:r>
        <w:rPr>
          <w:sz w:val="24"/>
        </w:rPr>
        <w:t>Lithium-Ion</w:t>
      </w:r>
      <w:r>
        <w:rPr>
          <w:spacing w:val="-3"/>
          <w:sz w:val="24"/>
        </w:rPr>
        <w:t xml:space="preserve"> </w:t>
      </w:r>
      <w:r>
        <w:rPr>
          <w:sz w:val="24"/>
        </w:rPr>
        <w:t>Battery</w:t>
      </w:r>
      <w:r>
        <w:rPr>
          <w:spacing w:val="-10"/>
          <w:sz w:val="24"/>
        </w:rPr>
        <w:t xml:space="preserve"> </w:t>
      </w:r>
      <w:r>
        <w:rPr>
          <w:sz w:val="24"/>
        </w:rPr>
        <w:t>Pack</w:t>
      </w:r>
      <w:r>
        <w:rPr>
          <w:spacing w:val="-4"/>
          <w:sz w:val="24"/>
        </w:rPr>
        <w:t xml:space="preserve"> </w:t>
      </w:r>
      <w:r>
        <w:rPr>
          <w:sz w:val="24"/>
        </w:rPr>
        <w:t>(2-cell</w:t>
      </w:r>
      <w:r>
        <w:rPr>
          <w:spacing w:val="-1"/>
          <w:sz w:val="24"/>
        </w:rPr>
        <w:t xml:space="preserve"> </w:t>
      </w:r>
      <w:r>
        <w:rPr>
          <w:sz w:val="24"/>
        </w:rPr>
        <w:t>18650</w:t>
      </w:r>
      <w:r>
        <w:rPr>
          <w:spacing w:val="-2"/>
          <w:sz w:val="24"/>
        </w:rPr>
        <w:t xml:space="preserve"> Batteries)</w:t>
      </w:r>
    </w:p>
    <w:p w14:paraId="19C96DA9" w14:textId="77777777" w:rsidR="00C24C8D" w:rsidRDefault="00C24C8D">
      <w:pPr>
        <w:pStyle w:val="BodyText"/>
        <w:spacing w:before="144"/>
      </w:pPr>
    </w:p>
    <w:p w14:paraId="5F80B440" w14:textId="77777777" w:rsidR="00C24C8D" w:rsidRDefault="00651C4A">
      <w:pPr>
        <w:pStyle w:val="ListParagraph"/>
        <w:numPr>
          <w:ilvl w:val="0"/>
          <w:numId w:val="5"/>
        </w:numPr>
        <w:tabs>
          <w:tab w:val="left" w:pos="600"/>
        </w:tabs>
        <w:rPr>
          <w:sz w:val="24"/>
        </w:rPr>
      </w:pPr>
      <w:r>
        <w:rPr>
          <w:sz w:val="24"/>
        </w:rPr>
        <w:t>BMS</w:t>
      </w:r>
      <w:r>
        <w:rPr>
          <w:spacing w:val="-9"/>
          <w:sz w:val="24"/>
        </w:rPr>
        <w:t xml:space="preserve"> </w:t>
      </w:r>
      <w:r>
        <w:rPr>
          <w:sz w:val="24"/>
        </w:rPr>
        <w:t>(Battery</w:t>
      </w:r>
      <w:r>
        <w:rPr>
          <w:spacing w:val="-10"/>
          <w:sz w:val="24"/>
        </w:rPr>
        <w:t xml:space="preserve"> </w:t>
      </w:r>
      <w:r>
        <w:rPr>
          <w:sz w:val="24"/>
        </w:rPr>
        <w:t>Management</w:t>
      </w:r>
      <w:r>
        <w:rPr>
          <w:spacing w:val="-3"/>
          <w:sz w:val="24"/>
        </w:rPr>
        <w:t xml:space="preserve"> </w:t>
      </w:r>
      <w:r>
        <w:rPr>
          <w:sz w:val="24"/>
        </w:rPr>
        <w:t>System)</w:t>
      </w:r>
      <w:r>
        <w:rPr>
          <w:spacing w:val="-5"/>
          <w:sz w:val="24"/>
        </w:rPr>
        <w:t xml:space="preserve"> </w:t>
      </w:r>
      <w:r>
        <w:rPr>
          <w:sz w:val="24"/>
        </w:rPr>
        <w:t>Protection</w:t>
      </w:r>
      <w:r>
        <w:rPr>
          <w:spacing w:val="2"/>
          <w:sz w:val="24"/>
        </w:rPr>
        <w:t xml:space="preserve"> </w:t>
      </w:r>
      <w:r>
        <w:rPr>
          <w:spacing w:val="-2"/>
          <w:sz w:val="24"/>
        </w:rPr>
        <w:t>Board</w:t>
      </w:r>
    </w:p>
    <w:p w14:paraId="678FDC81" w14:textId="77777777" w:rsidR="00C24C8D" w:rsidRDefault="00C24C8D">
      <w:pPr>
        <w:pStyle w:val="BodyText"/>
        <w:spacing w:before="142"/>
      </w:pPr>
    </w:p>
    <w:p w14:paraId="150B383A" w14:textId="77777777" w:rsidR="00C24C8D" w:rsidRDefault="00651C4A">
      <w:pPr>
        <w:pStyle w:val="ListParagraph"/>
        <w:numPr>
          <w:ilvl w:val="0"/>
          <w:numId w:val="5"/>
        </w:numPr>
        <w:tabs>
          <w:tab w:val="left" w:pos="720"/>
        </w:tabs>
        <w:ind w:left="720" w:hanging="360"/>
        <w:rPr>
          <w:sz w:val="24"/>
        </w:rPr>
      </w:pPr>
      <w:r>
        <w:rPr>
          <w:sz w:val="24"/>
        </w:rPr>
        <w:t>Rocker</w:t>
      </w:r>
      <w:r>
        <w:rPr>
          <w:spacing w:val="-9"/>
          <w:sz w:val="24"/>
        </w:rPr>
        <w:t xml:space="preserve"> </w:t>
      </w:r>
      <w:r>
        <w:rPr>
          <w:sz w:val="24"/>
        </w:rPr>
        <w:t>ON/OFF</w:t>
      </w:r>
      <w:r>
        <w:rPr>
          <w:spacing w:val="-9"/>
          <w:sz w:val="24"/>
        </w:rPr>
        <w:t xml:space="preserve"> </w:t>
      </w:r>
      <w:r>
        <w:rPr>
          <w:spacing w:val="-2"/>
          <w:sz w:val="24"/>
        </w:rPr>
        <w:t>Switch</w:t>
      </w:r>
    </w:p>
    <w:p w14:paraId="6A78CA1B" w14:textId="77777777" w:rsidR="00C24C8D" w:rsidRDefault="00C24C8D">
      <w:pPr>
        <w:pStyle w:val="BodyText"/>
        <w:spacing w:before="142"/>
      </w:pPr>
    </w:p>
    <w:p w14:paraId="36EE6120" w14:textId="77777777" w:rsidR="00C24C8D" w:rsidRDefault="00651C4A">
      <w:pPr>
        <w:pStyle w:val="ListParagraph"/>
        <w:numPr>
          <w:ilvl w:val="0"/>
          <w:numId w:val="5"/>
        </w:numPr>
        <w:tabs>
          <w:tab w:val="left" w:pos="720"/>
        </w:tabs>
        <w:ind w:left="720" w:hanging="360"/>
        <w:rPr>
          <w:sz w:val="24"/>
        </w:rPr>
      </w:pPr>
      <w:r>
        <w:rPr>
          <w:sz w:val="24"/>
        </w:rPr>
        <w:t>DC</w:t>
      </w:r>
      <w:r>
        <w:rPr>
          <w:spacing w:val="-8"/>
          <w:sz w:val="24"/>
        </w:rPr>
        <w:t xml:space="preserve"> </w:t>
      </w:r>
      <w:r>
        <w:rPr>
          <w:sz w:val="24"/>
        </w:rPr>
        <w:t>Barrel</w:t>
      </w:r>
      <w:r>
        <w:rPr>
          <w:spacing w:val="-6"/>
          <w:sz w:val="24"/>
        </w:rPr>
        <w:t xml:space="preserve"> </w:t>
      </w:r>
      <w:r>
        <w:rPr>
          <w:sz w:val="24"/>
        </w:rPr>
        <w:t>Jack Input</w:t>
      </w:r>
      <w:r>
        <w:rPr>
          <w:spacing w:val="-1"/>
          <w:sz w:val="24"/>
        </w:rPr>
        <w:t xml:space="preserve"> </w:t>
      </w:r>
      <w:r>
        <w:rPr>
          <w:spacing w:val="-2"/>
          <w:sz w:val="24"/>
        </w:rPr>
        <w:t>Socket</w:t>
      </w:r>
    </w:p>
    <w:p w14:paraId="7210D101" w14:textId="77777777" w:rsidR="00C24C8D" w:rsidRDefault="00C24C8D">
      <w:pPr>
        <w:pStyle w:val="BodyText"/>
        <w:spacing w:before="141"/>
      </w:pPr>
    </w:p>
    <w:p w14:paraId="0A2EFF0A" w14:textId="77777777" w:rsidR="00C24C8D" w:rsidRDefault="00651C4A">
      <w:pPr>
        <w:pStyle w:val="ListParagraph"/>
        <w:numPr>
          <w:ilvl w:val="0"/>
          <w:numId w:val="5"/>
        </w:numPr>
        <w:tabs>
          <w:tab w:val="left" w:pos="720"/>
        </w:tabs>
        <w:spacing w:before="1"/>
        <w:ind w:left="720" w:hanging="360"/>
        <w:rPr>
          <w:sz w:val="24"/>
        </w:rPr>
      </w:pPr>
      <w:r>
        <w:rPr>
          <w:sz w:val="24"/>
        </w:rPr>
        <w:t>Solar</w:t>
      </w:r>
      <w:r>
        <w:rPr>
          <w:spacing w:val="-9"/>
          <w:sz w:val="24"/>
        </w:rPr>
        <w:t xml:space="preserve"> </w:t>
      </w:r>
      <w:r>
        <w:rPr>
          <w:spacing w:val="-2"/>
          <w:sz w:val="24"/>
        </w:rPr>
        <w:t>Panel</w:t>
      </w:r>
    </w:p>
    <w:p w14:paraId="47FAD6DC" w14:textId="77777777" w:rsidR="00C24C8D" w:rsidRDefault="00C24C8D">
      <w:pPr>
        <w:pStyle w:val="BodyText"/>
        <w:spacing w:before="141"/>
      </w:pPr>
    </w:p>
    <w:p w14:paraId="7D11808C" w14:textId="77777777" w:rsidR="00C24C8D" w:rsidRDefault="00651C4A">
      <w:pPr>
        <w:pStyle w:val="ListParagraph"/>
        <w:numPr>
          <w:ilvl w:val="0"/>
          <w:numId w:val="5"/>
        </w:numPr>
        <w:tabs>
          <w:tab w:val="left" w:pos="720"/>
        </w:tabs>
        <w:ind w:left="720" w:hanging="360"/>
        <w:rPr>
          <w:sz w:val="24"/>
        </w:rPr>
      </w:pPr>
      <w:r>
        <w:rPr>
          <w:sz w:val="24"/>
        </w:rPr>
        <w:t>Connecting</w:t>
      </w:r>
      <w:r>
        <w:rPr>
          <w:spacing w:val="-9"/>
          <w:sz w:val="24"/>
        </w:rPr>
        <w:t xml:space="preserve"> </w:t>
      </w:r>
      <w:r>
        <w:rPr>
          <w:sz w:val="24"/>
        </w:rPr>
        <w:t>Wires</w:t>
      </w:r>
      <w:r>
        <w:rPr>
          <w:spacing w:val="-3"/>
          <w:sz w:val="24"/>
        </w:rPr>
        <w:t xml:space="preserve"> </w:t>
      </w:r>
      <w:r>
        <w:rPr>
          <w:sz w:val="24"/>
        </w:rPr>
        <w:t>(Male-Female</w:t>
      </w:r>
      <w:r>
        <w:rPr>
          <w:spacing w:val="-2"/>
          <w:sz w:val="24"/>
        </w:rPr>
        <w:t xml:space="preserve"> </w:t>
      </w:r>
      <w:r>
        <w:rPr>
          <w:sz w:val="24"/>
        </w:rPr>
        <w:t>/</w:t>
      </w:r>
      <w:r>
        <w:rPr>
          <w:spacing w:val="-3"/>
          <w:sz w:val="24"/>
        </w:rPr>
        <w:t xml:space="preserve"> </w:t>
      </w:r>
      <w:r>
        <w:rPr>
          <w:sz w:val="24"/>
        </w:rPr>
        <w:t>Jumper</w:t>
      </w:r>
      <w:r>
        <w:rPr>
          <w:spacing w:val="-2"/>
          <w:sz w:val="24"/>
        </w:rPr>
        <w:t xml:space="preserve"> Wires)</w:t>
      </w:r>
    </w:p>
    <w:p w14:paraId="237D77C4" w14:textId="77777777" w:rsidR="00C24C8D" w:rsidRDefault="00C24C8D">
      <w:pPr>
        <w:pStyle w:val="ListParagraph"/>
        <w:rPr>
          <w:sz w:val="24"/>
        </w:rPr>
        <w:sectPr w:rsidR="00C24C8D">
          <w:headerReference w:type="default" r:id="rId13"/>
          <w:footerReference w:type="default" r:id="rId14"/>
          <w:pgSz w:w="12240" w:h="15840"/>
          <w:pgMar w:top="980" w:right="720" w:bottom="1180" w:left="1080" w:header="727" w:footer="980" w:gutter="0"/>
          <w:cols w:space="720"/>
        </w:sectPr>
      </w:pPr>
    </w:p>
    <w:p w14:paraId="1F686C40" w14:textId="77777777" w:rsidR="00C24C8D" w:rsidRDefault="00C24C8D">
      <w:pPr>
        <w:pStyle w:val="BodyText"/>
        <w:rPr>
          <w:sz w:val="18"/>
        </w:rPr>
      </w:pPr>
    </w:p>
    <w:p w14:paraId="040DA91F" w14:textId="77777777" w:rsidR="00C24C8D" w:rsidRDefault="00651C4A">
      <w:pPr>
        <w:pStyle w:val="BodyText"/>
        <w:spacing w:line="57" w:lineRule="exact"/>
        <w:rPr>
          <w:sz w:val="5"/>
        </w:rPr>
      </w:pPr>
      <w:r>
        <w:rPr>
          <w:noProof/>
          <w:sz w:val="5"/>
        </w:rPr>
        <mc:AlternateContent>
          <mc:Choice Requires="wpg">
            <w:drawing>
              <wp:inline distT="0" distB="0" distL="0" distR="0" wp14:anchorId="0EBE9610" wp14:editId="408F9232">
                <wp:extent cx="5982335" cy="36195"/>
                <wp:effectExtent l="0" t="0" r="0" b="0"/>
                <wp:docPr id="41" name="Group 41"/>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42" name="Graphic 42"/>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11B10B5A" id="Group 41"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K5J9bVWAgAAwgUAAA4AAAAAAAAAAAAAAAAALgIAAGRycy9lMm9Eb2MueG1sUEsBAi0A&#10;FAAGAAgAAAAhAMtQcS7cAAAAAwEAAA8AAAAAAAAAAAAAAAAAsAQAAGRycy9kb3ducmV2LnhtbFBL&#10;BQYAAAAABAAEAPMAAAC5BQAAAAA=&#10;">
                <v:shape id="Graphic 42"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" path="m5982334,l,,,36195r5982334,l5982334,xe" fillcolor="#602221" stroked="f">
                  <v:path arrowok="t"/>
                </v:shape>
                <w10:anchorlock/>
              </v:group>
            </w:pict>
          </mc:Fallback>
        </mc:AlternateContent>
      </w:r>
    </w:p>
    <w:p w14:paraId="1B1DC3E2" w14:textId="77777777" w:rsidR="00C24C8D" w:rsidRDefault="00651C4A">
      <w:pPr>
        <w:pStyle w:val="Heading2"/>
        <w:numPr>
          <w:ilvl w:val="0"/>
          <w:numId w:val="6"/>
        </w:numPr>
        <w:tabs>
          <w:tab w:val="left" w:pos="660"/>
        </w:tabs>
        <w:spacing w:before="158"/>
      </w:pPr>
      <w:r>
        <w:t>NodeMCU</w:t>
      </w:r>
      <w:r>
        <w:rPr>
          <w:spacing w:val="-14"/>
        </w:rPr>
        <w:t xml:space="preserve"> </w:t>
      </w:r>
      <w:r>
        <w:t>ESP8266</w:t>
      </w:r>
      <w:r>
        <w:rPr>
          <w:spacing w:val="-3"/>
        </w:rPr>
        <w:t xml:space="preserve"> </w:t>
      </w:r>
      <w:r>
        <w:t>Development</w:t>
      </w:r>
      <w:r>
        <w:rPr>
          <w:spacing w:val="-6"/>
        </w:rPr>
        <w:t xml:space="preserve"> </w:t>
      </w:r>
      <w:r>
        <w:rPr>
          <w:spacing w:val="-4"/>
        </w:rPr>
        <w:t>Board</w:t>
      </w:r>
    </w:p>
    <w:p w14:paraId="5FF082BA" w14:textId="77777777" w:rsidR="00C24C8D" w:rsidRDefault="00C24C8D">
      <w:pPr>
        <w:pStyle w:val="BodyText"/>
        <w:spacing w:before="142"/>
        <w:rPr>
          <w:b/>
        </w:rPr>
      </w:pPr>
    </w:p>
    <w:p w14:paraId="28D3FA4E" w14:textId="77777777" w:rsidR="00C24C8D" w:rsidRDefault="00651C4A">
      <w:pPr>
        <w:pStyle w:val="BodyText"/>
        <w:spacing w:line="360" w:lineRule="auto"/>
        <w:ind w:left="360" w:right="345"/>
        <w:jc w:val="both"/>
      </w:pPr>
      <w:r>
        <w:t>The NodeMCU ESP8266 is a powerful, low-cost Wi-Fi microcontroller module used in IoT-based applications due to its built-in wireless networking capability and high performance. It operates on a 32-bit Tensilica microprocessor, making it significantly faster and more advanced than traditional 8- bit microcontrollers. The board supports Lua scripting and Arduino IDE programming, making it flexible and user-friendly for beginners and professionals. With multiple GPIO pins, ADC support, PWM,</w:t>
      </w:r>
      <w:r>
        <w:rPr>
          <w:spacing w:val="-14"/>
        </w:rPr>
        <w:t xml:space="preserve"> </w:t>
      </w:r>
      <w:r>
        <w:t>I2C,</w:t>
      </w:r>
      <w:r>
        <w:rPr>
          <w:spacing w:val="-12"/>
        </w:rPr>
        <w:t xml:space="preserve"> </w:t>
      </w:r>
      <w:r>
        <w:t>SPI,</w:t>
      </w:r>
      <w:r>
        <w:rPr>
          <w:spacing w:val="-10"/>
        </w:rPr>
        <w:t xml:space="preserve"> </w:t>
      </w:r>
      <w:r>
        <w:t>and</w:t>
      </w:r>
      <w:r>
        <w:rPr>
          <w:spacing w:val="-10"/>
        </w:rPr>
        <w:t xml:space="preserve"> </w:t>
      </w:r>
      <w:r>
        <w:t>UART</w:t>
      </w:r>
      <w:r>
        <w:rPr>
          <w:spacing w:val="-14"/>
        </w:rPr>
        <w:t xml:space="preserve"> </w:t>
      </w:r>
      <w:r>
        <w:t>interfaces,</w:t>
      </w:r>
      <w:r>
        <w:rPr>
          <w:spacing w:val="-12"/>
        </w:rPr>
        <w:t xml:space="preserve"> </w:t>
      </w:r>
      <w:r>
        <w:t>it</w:t>
      </w:r>
      <w:r>
        <w:rPr>
          <w:spacing w:val="-12"/>
        </w:rPr>
        <w:t xml:space="preserve"> </w:t>
      </w:r>
      <w:r>
        <w:t>can</w:t>
      </w:r>
      <w:r>
        <w:rPr>
          <w:spacing w:val="-12"/>
        </w:rPr>
        <w:t xml:space="preserve"> </w:t>
      </w:r>
      <w:r>
        <w:t>easily</w:t>
      </w:r>
      <w:r>
        <w:rPr>
          <w:spacing w:val="-17"/>
        </w:rPr>
        <w:t xml:space="preserve"> </w:t>
      </w:r>
      <w:r>
        <w:t>connect</w:t>
      </w:r>
      <w:r>
        <w:rPr>
          <w:spacing w:val="-12"/>
        </w:rPr>
        <w:t xml:space="preserve"> </w:t>
      </w:r>
      <w:r>
        <w:t>with</w:t>
      </w:r>
      <w:r>
        <w:rPr>
          <w:spacing w:val="-12"/>
        </w:rPr>
        <w:t xml:space="preserve"> </w:t>
      </w:r>
      <w:r>
        <w:t>a</w:t>
      </w:r>
      <w:r>
        <w:rPr>
          <w:spacing w:val="-18"/>
        </w:rPr>
        <w:t xml:space="preserve"> </w:t>
      </w:r>
      <w:r>
        <w:t>wide</w:t>
      </w:r>
      <w:r>
        <w:rPr>
          <w:spacing w:val="-13"/>
        </w:rPr>
        <w:t xml:space="preserve"> </w:t>
      </w:r>
      <w:r>
        <w:t>range</w:t>
      </w:r>
      <w:r>
        <w:rPr>
          <w:spacing w:val="-12"/>
        </w:rPr>
        <w:t xml:space="preserve"> </w:t>
      </w:r>
      <w:r>
        <w:t>of</w:t>
      </w:r>
      <w:r>
        <w:rPr>
          <w:spacing w:val="-16"/>
        </w:rPr>
        <w:t xml:space="preserve"> </w:t>
      </w:r>
      <w:r>
        <w:t>sensors</w:t>
      </w:r>
      <w:r>
        <w:rPr>
          <w:spacing w:val="-13"/>
        </w:rPr>
        <w:t xml:space="preserve"> </w:t>
      </w:r>
      <w:r>
        <w:t>and</w:t>
      </w:r>
      <w:r>
        <w:rPr>
          <w:spacing w:val="-12"/>
        </w:rPr>
        <w:t xml:space="preserve"> </w:t>
      </w:r>
      <w:r>
        <w:t>modules.</w:t>
      </w:r>
    </w:p>
    <w:p w14:paraId="673648EB" w14:textId="77777777" w:rsidR="00C24C8D" w:rsidRDefault="00C24C8D">
      <w:pPr>
        <w:pStyle w:val="BodyText"/>
        <w:spacing w:before="3"/>
      </w:pPr>
    </w:p>
    <w:p w14:paraId="28983D42" w14:textId="77777777" w:rsidR="00C24C8D" w:rsidRDefault="00651C4A">
      <w:pPr>
        <w:pStyle w:val="BodyText"/>
        <w:spacing w:line="360" w:lineRule="auto"/>
        <w:ind w:left="360" w:right="346"/>
        <w:jc w:val="both"/>
      </w:pPr>
      <w:r>
        <w:t>In IoT solar monitoring systems, NodeMCU acts as the central controller that collects data from sensors such as voltage sensors, temperature sensors, and environmental monitors. It processes the data</w:t>
      </w:r>
      <w:r>
        <w:rPr>
          <w:spacing w:val="-4"/>
        </w:rPr>
        <w:t xml:space="preserve"> </w:t>
      </w:r>
      <w:r>
        <w:t>and</w:t>
      </w:r>
      <w:r>
        <w:rPr>
          <w:spacing w:val="-1"/>
        </w:rPr>
        <w:t xml:space="preserve"> </w:t>
      </w:r>
      <w:r>
        <w:t>uploads</w:t>
      </w:r>
      <w:r>
        <w:rPr>
          <w:spacing w:val="-1"/>
        </w:rPr>
        <w:t xml:space="preserve"> </w:t>
      </w:r>
      <w:r>
        <w:t>it</w:t>
      </w:r>
      <w:r>
        <w:rPr>
          <w:spacing w:val="-1"/>
        </w:rPr>
        <w:t xml:space="preserve"> </w:t>
      </w:r>
      <w:r>
        <w:t>to cloud</w:t>
      </w:r>
      <w:r>
        <w:rPr>
          <w:spacing w:val="-1"/>
        </w:rPr>
        <w:t xml:space="preserve"> </w:t>
      </w:r>
      <w:r>
        <w:t>platforms</w:t>
      </w:r>
      <w:r>
        <w:rPr>
          <w:spacing w:val="-1"/>
        </w:rPr>
        <w:t xml:space="preserve"> </w:t>
      </w:r>
      <w:r>
        <w:t>like</w:t>
      </w:r>
      <w:r>
        <w:rPr>
          <w:spacing w:val="-2"/>
        </w:rPr>
        <w:t xml:space="preserve"> </w:t>
      </w:r>
      <w:r>
        <w:t>Thingspeak,</w:t>
      </w:r>
      <w:r>
        <w:rPr>
          <w:spacing w:val="-1"/>
        </w:rPr>
        <w:t xml:space="preserve"> </w:t>
      </w:r>
      <w:r>
        <w:t>Firebase,</w:t>
      </w:r>
      <w:r>
        <w:rPr>
          <w:spacing w:val="-1"/>
        </w:rPr>
        <w:t xml:space="preserve"> </w:t>
      </w:r>
      <w:r>
        <w:t>or</w:t>
      </w:r>
      <w:r>
        <w:rPr>
          <w:spacing w:val="-2"/>
        </w:rPr>
        <w:t xml:space="preserve"> </w:t>
      </w:r>
      <w:r>
        <w:t>Blynk via its</w:t>
      </w:r>
      <w:r>
        <w:rPr>
          <w:spacing w:val="-3"/>
        </w:rPr>
        <w:t xml:space="preserve"> </w:t>
      </w:r>
      <w:r>
        <w:t>Wi-Fi</w:t>
      </w:r>
      <w:r>
        <w:rPr>
          <w:spacing w:val="-1"/>
        </w:rPr>
        <w:t xml:space="preserve"> </w:t>
      </w:r>
      <w:r>
        <w:t>connectivity. This enables real-time monitoring and remote access through smartphones or computers. The board operates</w:t>
      </w:r>
      <w:r>
        <w:rPr>
          <w:spacing w:val="-11"/>
        </w:rPr>
        <w:t xml:space="preserve"> </w:t>
      </w:r>
      <w:r>
        <w:t>at</w:t>
      </w:r>
      <w:r>
        <w:rPr>
          <w:spacing w:val="-12"/>
        </w:rPr>
        <w:t xml:space="preserve"> </w:t>
      </w:r>
      <w:r>
        <w:t>3.3V</w:t>
      </w:r>
      <w:r>
        <w:rPr>
          <w:spacing w:val="-11"/>
        </w:rPr>
        <w:t xml:space="preserve"> </w:t>
      </w:r>
      <w:r>
        <w:t>and</w:t>
      </w:r>
      <w:r>
        <w:rPr>
          <w:spacing w:val="-12"/>
        </w:rPr>
        <w:t xml:space="preserve"> </w:t>
      </w:r>
      <w:r>
        <w:t>requires</w:t>
      </w:r>
      <w:r>
        <w:rPr>
          <w:spacing w:val="-11"/>
        </w:rPr>
        <w:t xml:space="preserve"> </w:t>
      </w:r>
      <w:r>
        <w:t>stable</w:t>
      </w:r>
      <w:r>
        <w:rPr>
          <w:spacing w:val="-11"/>
        </w:rPr>
        <w:t xml:space="preserve"> </w:t>
      </w:r>
      <w:r>
        <w:t>power</w:t>
      </w:r>
      <w:r>
        <w:rPr>
          <w:spacing w:val="-11"/>
        </w:rPr>
        <w:t xml:space="preserve"> </w:t>
      </w:r>
      <w:r>
        <w:t>regulation,</w:t>
      </w:r>
      <w:r>
        <w:rPr>
          <w:spacing w:val="-11"/>
        </w:rPr>
        <w:t xml:space="preserve"> </w:t>
      </w:r>
      <w:r>
        <w:t>often</w:t>
      </w:r>
      <w:r>
        <w:rPr>
          <w:spacing w:val="-12"/>
        </w:rPr>
        <w:t xml:space="preserve"> </w:t>
      </w:r>
      <w:r>
        <w:t>provided</w:t>
      </w:r>
      <w:r>
        <w:rPr>
          <w:spacing w:val="-10"/>
        </w:rPr>
        <w:t xml:space="preserve"> </w:t>
      </w:r>
      <w:r>
        <w:t>through</w:t>
      </w:r>
      <w:r>
        <w:rPr>
          <w:spacing w:val="-11"/>
        </w:rPr>
        <w:t xml:space="preserve"> </w:t>
      </w:r>
      <w:r>
        <w:t>a</w:t>
      </w:r>
      <w:r>
        <w:rPr>
          <w:spacing w:val="-11"/>
        </w:rPr>
        <w:t xml:space="preserve"> </w:t>
      </w:r>
      <w:r>
        <w:t>buck</w:t>
      </w:r>
      <w:r>
        <w:rPr>
          <w:spacing w:val="-11"/>
        </w:rPr>
        <w:t xml:space="preserve"> </w:t>
      </w:r>
      <w:r>
        <w:t>converter</w:t>
      </w:r>
      <w:r>
        <w:rPr>
          <w:spacing w:val="-12"/>
        </w:rPr>
        <w:t xml:space="preserve"> </w:t>
      </w:r>
      <w:r>
        <w:t>in</w:t>
      </w:r>
      <w:r>
        <w:rPr>
          <w:spacing w:val="-12"/>
        </w:rPr>
        <w:t xml:space="preserve"> </w:t>
      </w:r>
      <w:r>
        <w:t xml:space="preserve">such </w:t>
      </w:r>
      <w:r>
        <w:rPr>
          <w:spacing w:val="-2"/>
        </w:rPr>
        <w:t>systems.</w:t>
      </w:r>
    </w:p>
    <w:p w14:paraId="7372D74D" w14:textId="77777777" w:rsidR="00C24C8D" w:rsidRDefault="00C24C8D">
      <w:pPr>
        <w:pStyle w:val="BodyText"/>
        <w:spacing w:before="5"/>
      </w:pPr>
    </w:p>
    <w:p w14:paraId="17BAAC5F" w14:textId="77777777" w:rsidR="00C24C8D" w:rsidRDefault="00651C4A">
      <w:pPr>
        <w:pStyle w:val="BodyText"/>
        <w:spacing w:line="360" w:lineRule="auto"/>
        <w:ind w:left="360" w:right="341"/>
        <w:jc w:val="both"/>
      </w:pPr>
      <w:r>
        <w:t>Its compact size, energy efficiency, low cost, and reliable communication capabilities make it ideal for</w:t>
      </w:r>
      <w:r>
        <w:rPr>
          <w:spacing w:val="-4"/>
        </w:rPr>
        <w:t xml:space="preserve"> </w:t>
      </w:r>
      <w:r>
        <w:t>solar</w:t>
      </w:r>
      <w:r>
        <w:rPr>
          <w:spacing w:val="-1"/>
        </w:rPr>
        <w:t xml:space="preserve"> </w:t>
      </w:r>
      <w:r>
        <w:t>monitoring</w:t>
      </w:r>
      <w:r>
        <w:rPr>
          <w:spacing w:val="-4"/>
        </w:rPr>
        <w:t xml:space="preserve"> </w:t>
      </w:r>
      <w:r>
        <w:t>projects. Additionally, built-in</w:t>
      </w:r>
      <w:r>
        <w:rPr>
          <w:spacing w:val="-2"/>
        </w:rPr>
        <w:t xml:space="preserve"> </w:t>
      </w:r>
      <w:r>
        <w:t>flash</w:t>
      </w:r>
      <w:r>
        <w:rPr>
          <w:spacing w:val="-2"/>
        </w:rPr>
        <w:t xml:space="preserve"> </w:t>
      </w:r>
      <w:r>
        <w:t>memory</w:t>
      </w:r>
      <w:r>
        <w:rPr>
          <w:spacing w:val="-7"/>
        </w:rPr>
        <w:t xml:space="preserve"> </w:t>
      </w:r>
      <w:r>
        <w:t>allows</w:t>
      </w:r>
      <w:r>
        <w:rPr>
          <w:spacing w:val="-2"/>
        </w:rPr>
        <w:t xml:space="preserve"> </w:t>
      </w:r>
      <w:r>
        <w:t>the</w:t>
      </w:r>
      <w:r>
        <w:rPr>
          <w:spacing w:val="-1"/>
        </w:rPr>
        <w:t xml:space="preserve"> </w:t>
      </w:r>
      <w:r>
        <w:t>device</w:t>
      </w:r>
      <w:r>
        <w:rPr>
          <w:spacing w:val="-1"/>
        </w:rPr>
        <w:t xml:space="preserve"> </w:t>
      </w:r>
      <w:r>
        <w:t>to</w:t>
      </w:r>
      <w:r>
        <w:rPr>
          <w:spacing w:val="-2"/>
        </w:rPr>
        <w:t xml:space="preserve"> </w:t>
      </w:r>
      <w:r>
        <w:t>store</w:t>
      </w:r>
      <w:r>
        <w:rPr>
          <w:spacing w:val="-1"/>
        </w:rPr>
        <w:t xml:space="preserve"> </w:t>
      </w:r>
      <w:r>
        <w:t>code</w:t>
      </w:r>
      <w:r>
        <w:rPr>
          <w:spacing w:val="-1"/>
        </w:rPr>
        <w:t xml:space="preserve"> </w:t>
      </w:r>
      <w:r>
        <w:t>and small datasets. The USB interface simplifies programming and debugging. Due to its integration of microcontroller</w:t>
      </w:r>
      <w:r>
        <w:rPr>
          <w:spacing w:val="-15"/>
        </w:rPr>
        <w:t xml:space="preserve"> </w:t>
      </w:r>
      <w:r>
        <w:t>and</w:t>
      </w:r>
      <w:r>
        <w:rPr>
          <w:spacing w:val="-15"/>
        </w:rPr>
        <w:t xml:space="preserve"> </w:t>
      </w:r>
      <w:r>
        <w:t>Wi-Fi</w:t>
      </w:r>
      <w:r>
        <w:rPr>
          <w:spacing w:val="-15"/>
        </w:rPr>
        <w:t xml:space="preserve"> </w:t>
      </w:r>
      <w:r>
        <w:t>in</w:t>
      </w:r>
      <w:r>
        <w:rPr>
          <w:spacing w:val="-15"/>
        </w:rPr>
        <w:t xml:space="preserve"> </w:t>
      </w:r>
      <w:r>
        <w:t>a</w:t>
      </w:r>
      <w:r>
        <w:rPr>
          <w:spacing w:val="-15"/>
        </w:rPr>
        <w:t xml:space="preserve"> </w:t>
      </w:r>
      <w:r>
        <w:t>single</w:t>
      </w:r>
      <w:r>
        <w:rPr>
          <w:spacing w:val="-15"/>
        </w:rPr>
        <w:t xml:space="preserve"> </w:t>
      </w:r>
      <w:r>
        <w:t>device,</w:t>
      </w:r>
      <w:r>
        <w:rPr>
          <w:spacing w:val="-15"/>
        </w:rPr>
        <w:t xml:space="preserve"> </w:t>
      </w:r>
      <w:r>
        <w:t>the</w:t>
      </w:r>
      <w:r>
        <w:rPr>
          <w:spacing w:val="-15"/>
        </w:rPr>
        <w:t xml:space="preserve"> </w:t>
      </w:r>
      <w:r>
        <w:t>NodeMCU</w:t>
      </w:r>
      <w:r>
        <w:rPr>
          <w:spacing w:val="-15"/>
        </w:rPr>
        <w:t xml:space="preserve"> </w:t>
      </w:r>
      <w:r>
        <w:t>dramatically</w:t>
      </w:r>
      <w:r>
        <w:rPr>
          <w:spacing w:val="-15"/>
        </w:rPr>
        <w:t xml:space="preserve"> </w:t>
      </w:r>
      <w:r>
        <w:t>simplifies</w:t>
      </w:r>
      <w:r>
        <w:rPr>
          <w:spacing w:val="-13"/>
        </w:rPr>
        <w:t xml:space="preserve"> </w:t>
      </w:r>
      <w:r>
        <w:t>IoT</w:t>
      </w:r>
      <w:r>
        <w:rPr>
          <w:spacing w:val="-15"/>
        </w:rPr>
        <w:t xml:space="preserve"> </w:t>
      </w:r>
      <w:r>
        <w:t>system</w:t>
      </w:r>
      <w:r>
        <w:rPr>
          <w:spacing w:val="-15"/>
        </w:rPr>
        <w:t xml:space="preserve"> </w:t>
      </w:r>
      <w:r>
        <w:t>design by</w:t>
      </w:r>
      <w:r>
        <w:rPr>
          <w:spacing w:val="-15"/>
        </w:rPr>
        <w:t xml:space="preserve"> </w:t>
      </w:r>
      <w:r>
        <w:t>eliminating</w:t>
      </w:r>
      <w:r>
        <w:rPr>
          <w:spacing w:val="-15"/>
        </w:rPr>
        <w:t xml:space="preserve"> </w:t>
      </w:r>
      <w:r>
        <w:t>external</w:t>
      </w:r>
      <w:r>
        <w:rPr>
          <w:spacing w:val="-15"/>
        </w:rPr>
        <w:t xml:space="preserve"> </w:t>
      </w:r>
      <w:r>
        <w:t>communication</w:t>
      </w:r>
      <w:r>
        <w:rPr>
          <w:spacing w:val="-15"/>
        </w:rPr>
        <w:t xml:space="preserve"> </w:t>
      </w:r>
      <w:r>
        <w:t>modules.</w:t>
      </w:r>
      <w:r>
        <w:rPr>
          <w:spacing w:val="-15"/>
        </w:rPr>
        <w:t xml:space="preserve"> </w:t>
      </w:r>
      <w:r>
        <w:t>Overall,</w:t>
      </w:r>
      <w:r>
        <w:rPr>
          <w:spacing w:val="-15"/>
        </w:rPr>
        <w:t xml:space="preserve"> </w:t>
      </w:r>
      <w:r>
        <w:t>the</w:t>
      </w:r>
      <w:r>
        <w:rPr>
          <w:spacing w:val="-15"/>
        </w:rPr>
        <w:t xml:space="preserve"> </w:t>
      </w:r>
      <w:r>
        <w:t>ESP8266-based</w:t>
      </w:r>
      <w:r>
        <w:rPr>
          <w:spacing w:val="-15"/>
        </w:rPr>
        <w:t xml:space="preserve"> </w:t>
      </w:r>
      <w:r>
        <w:t>NodeMCU</w:t>
      </w:r>
      <w:r>
        <w:rPr>
          <w:spacing w:val="-15"/>
        </w:rPr>
        <w:t xml:space="preserve"> </w:t>
      </w:r>
      <w:r>
        <w:t>is</w:t>
      </w:r>
      <w:r>
        <w:rPr>
          <w:spacing w:val="-15"/>
        </w:rPr>
        <w:t xml:space="preserve"> </w:t>
      </w:r>
      <w:r>
        <w:t>a</w:t>
      </w:r>
      <w:r>
        <w:rPr>
          <w:spacing w:val="-15"/>
        </w:rPr>
        <w:t xml:space="preserve"> </w:t>
      </w:r>
      <w:r>
        <w:t>versatile and efficient controller that plays a critical role in enabling automation, data logging, cloud connectivity, and remote monitoring in renewable energy applications.</w:t>
      </w:r>
    </w:p>
    <w:p w14:paraId="6F7374AD" w14:textId="77777777" w:rsidR="00C24C8D" w:rsidRDefault="00651C4A">
      <w:pPr>
        <w:pStyle w:val="BodyText"/>
        <w:spacing w:before="6"/>
        <w:rPr>
          <w:sz w:val="10"/>
        </w:rPr>
      </w:pPr>
      <w:r>
        <w:rPr>
          <w:noProof/>
          <w:sz w:val="10"/>
        </w:rPr>
        <w:drawing>
          <wp:anchor distT="0" distB="0" distL="0" distR="0" simplePos="0" relativeHeight="251673600" behindDoc="1" locked="0" layoutInCell="1" allowOverlap="1" wp14:anchorId="5EE84C59" wp14:editId="10C5D76A">
            <wp:simplePos x="0" y="0"/>
            <wp:positionH relativeFrom="page">
              <wp:posOffset>1847850</wp:posOffset>
            </wp:positionH>
            <wp:positionV relativeFrom="paragraph">
              <wp:posOffset>92075</wp:posOffset>
            </wp:positionV>
            <wp:extent cx="3564890" cy="223837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5" cstate="print"/>
                    <a:stretch>
                      <a:fillRect/>
                    </a:stretch>
                  </pic:blipFill>
                  <pic:spPr>
                    <a:xfrm>
                      <a:off x="0" y="0"/>
                      <a:ext cx="3565166" cy="2238375"/>
                    </a:xfrm>
                    <a:prstGeom prst="rect">
                      <a:avLst/>
                    </a:prstGeom>
                  </pic:spPr>
                </pic:pic>
              </a:graphicData>
            </a:graphic>
          </wp:anchor>
        </w:drawing>
      </w:r>
    </w:p>
    <w:p w14:paraId="3B500B95" w14:textId="77777777" w:rsidR="00C24C8D" w:rsidRDefault="00C24C8D">
      <w:pPr>
        <w:pStyle w:val="BodyText"/>
        <w:rPr>
          <w:sz w:val="10"/>
        </w:rPr>
        <w:sectPr w:rsidR="00C24C8D">
          <w:pgSz w:w="12240" w:h="15840"/>
          <w:pgMar w:top="980" w:right="720" w:bottom="1180" w:left="1080" w:header="727" w:footer="980" w:gutter="0"/>
          <w:cols w:space="720"/>
        </w:sectPr>
      </w:pPr>
    </w:p>
    <w:p w14:paraId="08D91AFD" w14:textId="77777777" w:rsidR="00C24C8D" w:rsidRDefault="00C24C8D">
      <w:pPr>
        <w:pStyle w:val="BodyText"/>
        <w:rPr>
          <w:sz w:val="18"/>
        </w:rPr>
      </w:pPr>
    </w:p>
    <w:p w14:paraId="0BED16CF" w14:textId="77777777" w:rsidR="00C24C8D" w:rsidRDefault="00651C4A">
      <w:pPr>
        <w:pStyle w:val="BodyText"/>
        <w:spacing w:line="57" w:lineRule="exact"/>
        <w:rPr>
          <w:sz w:val="5"/>
        </w:rPr>
      </w:pPr>
      <w:r>
        <w:rPr>
          <w:noProof/>
          <w:sz w:val="5"/>
        </w:rPr>
        <mc:AlternateContent>
          <mc:Choice Requires="wpg">
            <w:drawing>
              <wp:inline distT="0" distB="0" distL="0" distR="0" wp14:anchorId="10E5B243" wp14:editId="56F46305">
                <wp:extent cx="5982335" cy="36195"/>
                <wp:effectExtent l="0" t="0" r="0" b="0"/>
                <wp:docPr id="44" name="Group 44"/>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45" name="Graphic 45"/>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3D2BB57A" id="Group 44"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">
                <v:shape id="Graphic 45"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" path="m5982334,l,,,36195r5982334,l5982334,xe" fillcolor="#602221" stroked="f">
                  <v:path arrowok="t"/>
                </v:shape>
                <w10:anchorlock/>
              </v:group>
            </w:pict>
          </mc:Fallback>
        </mc:AlternateContent>
      </w:r>
    </w:p>
    <w:p w14:paraId="2190ADD6" w14:textId="77777777" w:rsidR="00C24C8D" w:rsidRDefault="00651C4A">
      <w:pPr>
        <w:pStyle w:val="Heading2"/>
        <w:numPr>
          <w:ilvl w:val="0"/>
          <w:numId w:val="6"/>
        </w:numPr>
        <w:tabs>
          <w:tab w:val="left" w:pos="660"/>
        </w:tabs>
        <w:spacing w:before="158"/>
      </w:pPr>
      <w:r>
        <w:t>DHT11</w:t>
      </w:r>
      <w:r>
        <w:rPr>
          <w:spacing w:val="-5"/>
        </w:rPr>
        <w:t xml:space="preserve"> </w:t>
      </w:r>
      <w:r>
        <w:t>Temperature</w:t>
      </w:r>
      <w:r>
        <w:rPr>
          <w:spacing w:val="-5"/>
        </w:rPr>
        <w:t xml:space="preserve"> </w:t>
      </w:r>
      <w:r>
        <w:t>&amp;</w:t>
      </w:r>
      <w:r>
        <w:rPr>
          <w:spacing w:val="-1"/>
        </w:rPr>
        <w:t xml:space="preserve"> </w:t>
      </w:r>
      <w:r>
        <w:t>Humidity</w:t>
      </w:r>
      <w:r>
        <w:rPr>
          <w:spacing w:val="-4"/>
        </w:rPr>
        <w:t xml:space="preserve"> </w:t>
      </w:r>
      <w:r>
        <w:rPr>
          <w:spacing w:val="-2"/>
        </w:rPr>
        <w:t>Sensor</w:t>
      </w:r>
    </w:p>
    <w:p w14:paraId="4669ABC8" w14:textId="77777777" w:rsidR="00C24C8D" w:rsidRDefault="00C24C8D">
      <w:pPr>
        <w:pStyle w:val="BodyText"/>
        <w:spacing w:before="142"/>
        <w:rPr>
          <w:b/>
        </w:rPr>
      </w:pPr>
    </w:p>
    <w:p w14:paraId="5EEFE49B" w14:textId="77777777" w:rsidR="00C24C8D" w:rsidRDefault="00651C4A">
      <w:pPr>
        <w:pStyle w:val="BodyText"/>
        <w:spacing w:line="360" w:lineRule="auto"/>
        <w:ind w:left="360" w:right="347"/>
        <w:jc w:val="both"/>
      </w:pPr>
      <w:r>
        <w:t>The</w:t>
      </w:r>
      <w:r>
        <w:rPr>
          <w:spacing w:val="-5"/>
        </w:rPr>
        <w:t xml:space="preserve"> </w:t>
      </w:r>
      <w:r>
        <w:t>DHT11</w:t>
      </w:r>
      <w:r>
        <w:rPr>
          <w:spacing w:val="-4"/>
        </w:rPr>
        <w:t xml:space="preserve"> </w:t>
      </w:r>
      <w:r>
        <w:t>is</w:t>
      </w:r>
      <w:r>
        <w:rPr>
          <w:spacing w:val="-3"/>
        </w:rPr>
        <w:t xml:space="preserve"> </w:t>
      </w:r>
      <w:r>
        <w:t>a</w:t>
      </w:r>
      <w:r>
        <w:rPr>
          <w:spacing w:val="-4"/>
        </w:rPr>
        <w:t xml:space="preserve"> </w:t>
      </w:r>
      <w:r>
        <w:t>low-cost digital</w:t>
      </w:r>
      <w:r>
        <w:rPr>
          <w:spacing w:val="-1"/>
        </w:rPr>
        <w:t xml:space="preserve"> </w:t>
      </w:r>
      <w:r>
        <w:t>sensor</w:t>
      </w:r>
      <w:r>
        <w:rPr>
          <w:spacing w:val="-4"/>
        </w:rPr>
        <w:t xml:space="preserve"> </w:t>
      </w:r>
      <w:r>
        <w:t>used</w:t>
      </w:r>
      <w:r>
        <w:rPr>
          <w:spacing w:val="-1"/>
        </w:rPr>
        <w:t xml:space="preserve"> </w:t>
      </w:r>
      <w:r>
        <w:t>for</w:t>
      </w:r>
      <w:r>
        <w:rPr>
          <w:spacing w:val="-5"/>
        </w:rPr>
        <w:t xml:space="preserve"> </w:t>
      </w:r>
      <w:r>
        <w:t>measuring</w:t>
      </w:r>
      <w:r>
        <w:rPr>
          <w:spacing w:val="-6"/>
        </w:rPr>
        <w:t xml:space="preserve"> </w:t>
      </w:r>
      <w:r>
        <w:t>environmental</w:t>
      </w:r>
      <w:r>
        <w:rPr>
          <w:spacing w:val="-3"/>
        </w:rPr>
        <w:t xml:space="preserve"> </w:t>
      </w:r>
      <w:r>
        <w:t>temperature</w:t>
      </w:r>
      <w:r>
        <w:rPr>
          <w:spacing w:val="-4"/>
        </w:rPr>
        <w:t xml:space="preserve"> </w:t>
      </w:r>
      <w:r>
        <w:t>and</w:t>
      </w:r>
      <w:r>
        <w:rPr>
          <w:spacing w:val="-3"/>
        </w:rPr>
        <w:t xml:space="preserve"> </w:t>
      </w:r>
      <w:r>
        <w:t>humidity. It combines a thermistor for temperature measurement and a capacitive humidity sensor in a single compact</w:t>
      </w:r>
      <w:r>
        <w:rPr>
          <w:spacing w:val="-6"/>
        </w:rPr>
        <w:t xml:space="preserve"> </w:t>
      </w:r>
      <w:r>
        <w:t>unit.</w:t>
      </w:r>
      <w:r>
        <w:rPr>
          <w:spacing w:val="-4"/>
        </w:rPr>
        <w:t xml:space="preserve"> </w:t>
      </w:r>
      <w:r>
        <w:t>The</w:t>
      </w:r>
      <w:r>
        <w:rPr>
          <w:spacing w:val="-6"/>
        </w:rPr>
        <w:t xml:space="preserve"> </w:t>
      </w:r>
      <w:r>
        <w:t>DHT11</w:t>
      </w:r>
      <w:r>
        <w:rPr>
          <w:spacing w:val="-4"/>
        </w:rPr>
        <w:t xml:space="preserve"> </w:t>
      </w:r>
      <w:r>
        <w:t>module</w:t>
      </w:r>
      <w:r>
        <w:rPr>
          <w:spacing w:val="-7"/>
        </w:rPr>
        <w:t xml:space="preserve"> </w:t>
      </w:r>
      <w:r>
        <w:t>includes</w:t>
      </w:r>
      <w:r>
        <w:rPr>
          <w:spacing w:val="-4"/>
        </w:rPr>
        <w:t xml:space="preserve"> </w:t>
      </w:r>
      <w:r>
        <w:t>an</w:t>
      </w:r>
      <w:r>
        <w:rPr>
          <w:spacing w:val="-4"/>
        </w:rPr>
        <w:t xml:space="preserve"> </w:t>
      </w:r>
      <w:r>
        <w:t>internal</w:t>
      </w:r>
      <w:r>
        <w:rPr>
          <w:spacing w:val="-3"/>
        </w:rPr>
        <w:t xml:space="preserve"> </w:t>
      </w:r>
      <w:r>
        <w:t>microprocessor</w:t>
      </w:r>
      <w:r>
        <w:rPr>
          <w:spacing w:val="-4"/>
        </w:rPr>
        <w:t xml:space="preserve"> </w:t>
      </w:r>
      <w:r>
        <w:t>that</w:t>
      </w:r>
      <w:r>
        <w:rPr>
          <w:spacing w:val="-1"/>
        </w:rPr>
        <w:t xml:space="preserve"> </w:t>
      </w:r>
      <w:r>
        <w:t>processes</w:t>
      </w:r>
      <w:r>
        <w:rPr>
          <w:spacing w:val="-5"/>
        </w:rPr>
        <w:t xml:space="preserve"> </w:t>
      </w:r>
      <w:r>
        <w:t>sensor</w:t>
      </w:r>
      <w:r>
        <w:rPr>
          <w:spacing w:val="-5"/>
        </w:rPr>
        <w:t xml:space="preserve"> </w:t>
      </w:r>
      <w:r>
        <w:t>readings and outputs a calibrated digital signal, making it simple to interface with microcontrollers like NodeMCU ESP8266.</w:t>
      </w:r>
    </w:p>
    <w:p w14:paraId="3421FD0E" w14:textId="77777777" w:rsidR="00C24C8D" w:rsidRDefault="00C24C8D">
      <w:pPr>
        <w:pStyle w:val="BodyText"/>
        <w:spacing w:before="1"/>
      </w:pPr>
    </w:p>
    <w:p w14:paraId="16F5C766" w14:textId="77777777" w:rsidR="00C24C8D" w:rsidRDefault="00651C4A">
      <w:pPr>
        <w:pStyle w:val="BodyText"/>
        <w:spacing w:line="360" w:lineRule="auto"/>
        <w:ind w:left="360" w:right="345"/>
        <w:jc w:val="both"/>
      </w:pPr>
      <w:r>
        <w:t>It operates in the range of 0–50°C for temperature and 20–90% RH for humidity, with reasonable accuracy for small to medium projects. The sensor uses a single digital pin for communication and requires</w:t>
      </w:r>
      <w:r>
        <w:rPr>
          <w:spacing w:val="-7"/>
        </w:rPr>
        <w:t xml:space="preserve"> </w:t>
      </w:r>
      <w:r>
        <w:t>no</w:t>
      </w:r>
      <w:r>
        <w:rPr>
          <w:spacing w:val="-2"/>
        </w:rPr>
        <w:t xml:space="preserve"> </w:t>
      </w:r>
      <w:r>
        <w:t>analog</w:t>
      </w:r>
      <w:r>
        <w:rPr>
          <w:spacing w:val="-9"/>
        </w:rPr>
        <w:t xml:space="preserve"> </w:t>
      </w:r>
      <w:r>
        <w:t>interface,</w:t>
      </w:r>
      <w:r>
        <w:rPr>
          <w:spacing w:val="-3"/>
        </w:rPr>
        <w:t xml:space="preserve"> </w:t>
      </w:r>
      <w:r>
        <w:t>reducing</w:t>
      </w:r>
      <w:r>
        <w:rPr>
          <w:spacing w:val="-6"/>
        </w:rPr>
        <w:t xml:space="preserve"> </w:t>
      </w:r>
      <w:r>
        <w:t>system</w:t>
      </w:r>
      <w:r>
        <w:rPr>
          <w:spacing w:val="-4"/>
        </w:rPr>
        <w:t xml:space="preserve"> </w:t>
      </w:r>
      <w:r>
        <w:t>complexity. In IoT-based</w:t>
      </w:r>
      <w:r>
        <w:rPr>
          <w:spacing w:val="-4"/>
        </w:rPr>
        <w:t xml:space="preserve"> </w:t>
      </w:r>
      <w:r>
        <w:t>solar</w:t>
      </w:r>
      <w:r>
        <w:rPr>
          <w:spacing w:val="-7"/>
        </w:rPr>
        <w:t xml:space="preserve"> </w:t>
      </w:r>
      <w:r>
        <w:t>monitoring</w:t>
      </w:r>
      <w:r>
        <w:rPr>
          <w:spacing w:val="-6"/>
        </w:rPr>
        <w:t xml:space="preserve"> </w:t>
      </w:r>
      <w:r>
        <w:t>systems,</w:t>
      </w:r>
      <w:r>
        <w:rPr>
          <w:spacing w:val="-3"/>
        </w:rPr>
        <w:t xml:space="preserve"> </w:t>
      </w:r>
      <w:r>
        <w:t>the DHT11</w:t>
      </w:r>
      <w:r>
        <w:rPr>
          <w:spacing w:val="-15"/>
        </w:rPr>
        <w:t xml:space="preserve"> </w:t>
      </w:r>
      <w:r>
        <w:t>helps</w:t>
      </w:r>
      <w:r>
        <w:rPr>
          <w:spacing w:val="-15"/>
        </w:rPr>
        <w:t xml:space="preserve"> </w:t>
      </w:r>
      <w:r>
        <w:t>analyze</w:t>
      </w:r>
      <w:r>
        <w:rPr>
          <w:spacing w:val="-15"/>
        </w:rPr>
        <w:t xml:space="preserve"> </w:t>
      </w:r>
      <w:r>
        <w:t>how</w:t>
      </w:r>
      <w:r>
        <w:rPr>
          <w:spacing w:val="-15"/>
        </w:rPr>
        <w:t xml:space="preserve"> </w:t>
      </w:r>
      <w:r>
        <w:t>environmental</w:t>
      </w:r>
      <w:r>
        <w:rPr>
          <w:spacing w:val="-15"/>
        </w:rPr>
        <w:t xml:space="preserve"> </w:t>
      </w:r>
      <w:r>
        <w:t>conditions</w:t>
      </w:r>
      <w:r>
        <w:rPr>
          <w:spacing w:val="-15"/>
        </w:rPr>
        <w:t xml:space="preserve"> </w:t>
      </w:r>
      <w:r>
        <w:t>affect</w:t>
      </w:r>
      <w:r>
        <w:rPr>
          <w:spacing w:val="-15"/>
        </w:rPr>
        <w:t xml:space="preserve"> </w:t>
      </w:r>
      <w:r>
        <w:t>solar</w:t>
      </w:r>
      <w:r>
        <w:rPr>
          <w:spacing w:val="-15"/>
        </w:rPr>
        <w:t xml:space="preserve"> </w:t>
      </w:r>
      <w:r>
        <w:t>panel</w:t>
      </w:r>
      <w:r>
        <w:rPr>
          <w:spacing w:val="-15"/>
        </w:rPr>
        <w:t xml:space="preserve"> </w:t>
      </w:r>
      <w:r>
        <w:t>performance.</w:t>
      </w:r>
      <w:r>
        <w:rPr>
          <w:spacing w:val="-15"/>
        </w:rPr>
        <w:t xml:space="preserve"> </w:t>
      </w:r>
      <w:r>
        <w:t>High</w:t>
      </w:r>
      <w:r>
        <w:rPr>
          <w:spacing w:val="-15"/>
        </w:rPr>
        <w:t xml:space="preserve"> </w:t>
      </w:r>
      <w:r>
        <w:t>temperature may reduce panel efficiency, while humidity indicates atmospheric moisture conditions that may influence energy generation.</w:t>
      </w:r>
    </w:p>
    <w:p w14:paraId="6DEF4834" w14:textId="77777777" w:rsidR="00C24C8D" w:rsidRDefault="00C24C8D">
      <w:pPr>
        <w:pStyle w:val="BodyText"/>
        <w:spacing w:before="6"/>
      </w:pPr>
    </w:p>
    <w:p w14:paraId="0FB1DCEB" w14:textId="77777777" w:rsidR="00C24C8D" w:rsidRDefault="00651C4A">
      <w:pPr>
        <w:pStyle w:val="BodyText"/>
        <w:spacing w:line="360" w:lineRule="auto"/>
        <w:ind w:left="360" w:right="345"/>
        <w:jc w:val="both"/>
      </w:pPr>
      <w:r>
        <w:t>The</w:t>
      </w:r>
      <w:r>
        <w:rPr>
          <w:spacing w:val="-13"/>
        </w:rPr>
        <w:t xml:space="preserve"> </w:t>
      </w:r>
      <w:r>
        <w:t>module</w:t>
      </w:r>
      <w:r>
        <w:rPr>
          <w:spacing w:val="-13"/>
        </w:rPr>
        <w:t xml:space="preserve"> </w:t>
      </w:r>
      <w:r>
        <w:t>shown</w:t>
      </w:r>
      <w:r>
        <w:rPr>
          <w:spacing w:val="-12"/>
        </w:rPr>
        <w:t xml:space="preserve"> </w:t>
      </w:r>
      <w:r>
        <w:t>in</w:t>
      </w:r>
      <w:r>
        <w:rPr>
          <w:spacing w:val="-12"/>
        </w:rPr>
        <w:t xml:space="preserve"> </w:t>
      </w:r>
      <w:r>
        <w:t>the</w:t>
      </w:r>
      <w:r>
        <w:rPr>
          <w:spacing w:val="-7"/>
        </w:rPr>
        <w:t xml:space="preserve"> </w:t>
      </w:r>
      <w:r>
        <w:t>image</w:t>
      </w:r>
      <w:r>
        <w:rPr>
          <w:spacing w:val="-10"/>
        </w:rPr>
        <w:t xml:space="preserve"> </w:t>
      </w:r>
      <w:r>
        <w:t>comes</w:t>
      </w:r>
      <w:r>
        <w:rPr>
          <w:spacing w:val="-12"/>
        </w:rPr>
        <w:t xml:space="preserve"> </w:t>
      </w:r>
      <w:r>
        <w:t>with</w:t>
      </w:r>
      <w:r>
        <w:rPr>
          <w:spacing w:val="-9"/>
        </w:rPr>
        <w:t xml:space="preserve"> </w:t>
      </w:r>
      <w:r>
        <w:t>a</w:t>
      </w:r>
      <w:r>
        <w:rPr>
          <w:spacing w:val="-13"/>
        </w:rPr>
        <w:t xml:space="preserve"> </w:t>
      </w:r>
      <w:r>
        <w:t>USB-type</w:t>
      </w:r>
      <w:r>
        <w:rPr>
          <w:spacing w:val="-10"/>
        </w:rPr>
        <w:t xml:space="preserve"> </w:t>
      </w:r>
      <w:r>
        <w:t>base</w:t>
      </w:r>
      <w:r>
        <w:rPr>
          <w:spacing w:val="-13"/>
        </w:rPr>
        <w:t xml:space="preserve"> </w:t>
      </w:r>
      <w:r>
        <w:t>to</w:t>
      </w:r>
      <w:r>
        <w:rPr>
          <w:spacing w:val="-12"/>
        </w:rPr>
        <w:t xml:space="preserve"> </w:t>
      </w:r>
      <w:r>
        <w:t>simplify</w:t>
      </w:r>
      <w:r>
        <w:rPr>
          <w:spacing w:val="-15"/>
        </w:rPr>
        <w:t xml:space="preserve"> </w:t>
      </w:r>
      <w:r>
        <w:t>wiring</w:t>
      </w:r>
      <w:r>
        <w:rPr>
          <w:spacing w:val="-14"/>
        </w:rPr>
        <w:t xml:space="preserve"> </w:t>
      </w:r>
      <w:r>
        <w:t>and</w:t>
      </w:r>
      <w:r>
        <w:rPr>
          <w:spacing w:val="-10"/>
        </w:rPr>
        <w:t xml:space="preserve"> </w:t>
      </w:r>
      <w:r>
        <w:t>improve</w:t>
      </w:r>
      <w:r>
        <w:rPr>
          <w:spacing w:val="-13"/>
        </w:rPr>
        <w:t xml:space="preserve"> </w:t>
      </w:r>
      <w:r>
        <w:t>stability. It</w:t>
      </w:r>
      <w:r>
        <w:rPr>
          <w:spacing w:val="-1"/>
        </w:rPr>
        <w:t xml:space="preserve"> </w:t>
      </w:r>
      <w:r>
        <w:t>operates</w:t>
      </w:r>
      <w:r>
        <w:rPr>
          <w:spacing w:val="-1"/>
        </w:rPr>
        <w:t xml:space="preserve"> </w:t>
      </w:r>
      <w:r>
        <w:t>at</w:t>
      </w:r>
      <w:r>
        <w:rPr>
          <w:spacing w:val="-1"/>
        </w:rPr>
        <w:t xml:space="preserve"> </w:t>
      </w:r>
      <w:r>
        <w:t>3.3V–5V,</w:t>
      </w:r>
      <w:r>
        <w:rPr>
          <w:spacing w:val="-1"/>
        </w:rPr>
        <w:t xml:space="preserve"> </w:t>
      </w:r>
      <w:r>
        <w:t>making</w:t>
      </w:r>
      <w:r>
        <w:rPr>
          <w:spacing w:val="-6"/>
        </w:rPr>
        <w:t xml:space="preserve"> </w:t>
      </w:r>
      <w:r>
        <w:t>it</w:t>
      </w:r>
      <w:r>
        <w:rPr>
          <w:spacing w:val="-1"/>
        </w:rPr>
        <w:t xml:space="preserve"> </w:t>
      </w:r>
      <w:r>
        <w:t>compatible</w:t>
      </w:r>
      <w:r>
        <w:rPr>
          <w:spacing w:val="-4"/>
        </w:rPr>
        <w:t xml:space="preserve"> </w:t>
      </w:r>
      <w:r>
        <w:t>with most</w:t>
      </w:r>
      <w:r>
        <w:rPr>
          <w:spacing w:val="-2"/>
        </w:rPr>
        <w:t xml:space="preserve"> </w:t>
      </w:r>
      <w:r>
        <w:t>microcontrollers.</w:t>
      </w:r>
      <w:r>
        <w:rPr>
          <w:spacing w:val="-2"/>
        </w:rPr>
        <w:t xml:space="preserve"> </w:t>
      </w:r>
      <w:r>
        <w:t>It sends</w:t>
      </w:r>
      <w:r>
        <w:rPr>
          <w:spacing w:val="-1"/>
        </w:rPr>
        <w:t xml:space="preserve"> </w:t>
      </w:r>
      <w:r>
        <w:t>data</w:t>
      </w:r>
      <w:r>
        <w:rPr>
          <w:spacing w:val="-1"/>
        </w:rPr>
        <w:t xml:space="preserve"> </w:t>
      </w:r>
      <w:r>
        <w:t>in</w:t>
      </w:r>
      <w:r>
        <w:rPr>
          <w:spacing w:val="-1"/>
        </w:rPr>
        <w:t xml:space="preserve"> </w:t>
      </w:r>
      <w:r>
        <w:t>the</w:t>
      </w:r>
      <w:r>
        <w:rPr>
          <w:spacing w:val="-1"/>
        </w:rPr>
        <w:t xml:space="preserve"> </w:t>
      </w:r>
      <w:r>
        <w:t>form</w:t>
      </w:r>
      <w:r>
        <w:rPr>
          <w:spacing w:val="-1"/>
        </w:rPr>
        <w:t xml:space="preserve"> </w:t>
      </w:r>
      <w:r>
        <w:t>of digital packets at intervals, typically requiring a delay of 1–2 seconds between successive readings.</w:t>
      </w:r>
    </w:p>
    <w:p w14:paraId="3574D7BF" w14:textId="77777777" w:rsidR="00C24C8D" w:rsidRDefault="00C24C8D">
      <w:pPr>
        <w:pStyle w:val="BodyText"/>
        <w:spacing w:before="6"/>
      </w:pPr>
    </w:p>
    <w:p w14:paraId="5E8592F3" w14:textId="77777777" w:rsidR="00C24C8D" w:rsidRDefault="00651C4A">
      <w:pPr>
        <w:pStyle w:val="BodyText"/>
        <w:spacing w:line="360" w:lineRule="auto"/>
        <w:ind w:left="360" w:right="356"/>
        <w:jc w:val="both"/>
      </w:pPr>
      <w:r>
        <w:t>Though basic, the DHT11 offers good stability, low power consumption, and easy integration. It is widely used in environmental monitoring, home automation, and smart agriculture. The sensor’s ability to provide real-time temperature and humidity data makes it essential for projects requiring environmental awareness.</w:t>
      </w:r>
    </w:p>
    <w:p w14:paraId="456368F1" w14:textId="77777777" w:rsidR="00C24C8D" w:rsidRDefault="00651C4A">
      <w:pPr>
        <w:pStyle w:val="BodyText"/>
        <w:spacing w:before="7"/>
        <w:rPr>
          <w:sz w:val="15"/>
        </w:rPr>
      </w:pPr>
      <w:r>
        <w:rPr>
          <w:noProof/>
          <w:sz w:val="15"/>
        </w:rPr>
        <w:drawing>
          <wp:anchor distT="0" distB="0" distL="0" distR="0" simplePos="0" relativeHeight="251674624" behindDoc="1" locked="0" layoutInCell="1" allowOverlap="1" wp14:anchorId="788796DF" wp14:editId="04B3E3F9">
            <wp:simplePos x="0" y="0"/>
            <wp:positionH relativeFrom="page">
              <wp:posOffset>1571625</wp:posOffset>
            </wp:positionH>
            <wp:positionV relativeFrom="paragraph">
              <wp:posOffset>128905</wp:posOffset>
            </wp:positionV>
            <wp:extent cx="3642995" cy="1962785"/>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6" cstate="print"/>
                    <a:stretch>
                      <a:fillRect/>
                    </a:stretch>
                  </pic:blipFill>
                  <pic:spPr>
                    <a:xfrm>
                      <a:off x="0" y="0"/>
                      <a:ext cx="3643179" cy="1962626"/>
                    </a:xfrm>
                    <a:prstGeom prst="rect">
                      <a:avLst/>
                    </a:prstGeom>
                  </pic:spPr>
                </pic:pic>
              </a:graphicData>
            </a:graphic>
          </wp:anchor>
        </w:drawing>
      </w:r>
    </w:p>
    <w:p w14:paraId="11BDB846" w14:textId="77777777" w:rsidR="00C24C8D" w:rsidRDefault="00C24C8D">
      <w:pPr>
        <w:pStyle w:val="BodyText"/>
        <w:rPr>
          <w:sz w:val="15"/>
        </w:rPr>
        <w:sectPr w:rsidR="00C24C8D">
          <w:pgSz w:w="12240" w:h="15840"/>
          <w:pgMar w:top="980" w:right="720" w:bottom="1180" w:left="1080" w:header="727" w:footer="980" w:gutter="0"/>
          <w:cols w:space="720"/>
        </w:sectPr>
      </w:pPr>
    </w:p>
    <w:p w14:paraId="36531D49" w14:textId="77777777" w:rsidR="00C24C8D" w:rsidRDefault="00C24C8D">
      <w:pPr>
        <w:pStyle w:val="BodyText"/>
        <w:rPr>
          <w:sz w:val="18"/>
        </w:rPr>
      </w:pPr>
    </w:p>
    <w:p w14:paraId="2D975AC7" w14:textId="77777777" w:rsidR="00C24C8D" w:rsidRDefault="00651C4A">
      <w:pPr>
        <w:pStyle w:val="BodyText"/>
        <w:spacing w:line="57" w:lineRule="exact"/>
        <w:rPr>
          <w:sz w:val="5"/>
        </w:rPr>
      </w:pPr>
      <w:r>
        <w:rPr>
          <w:noProof/>
          <w:sz w:val="5"/>
        </w:rPr>
        <mc:AlternateContent>
          <mc:Choice Requires="wpg">
            <w:drawing>
              <wp:inline distT="0" distB="0" distL="0" distR="0" wp14:anchorId="043D7DC9" wp14:editId="460F2F95">
                <wp:extent cx="5982335" cy="36195"/>
                <wp:effectExtent l="0" t="0" r="0" b="0"/>
                <wp:docPr id="47" name="Group 47"/>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48" name="Graphic 48"/>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8809D82" id="Group 47"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IBK3UFgCAADCBQAADgAAAAAAAAAAAAAAAAAuAgAAZHJzL2Uyb0RvYy54bWxQSwEC&#10;LQAUAAYACAAAACEAy1BxLtwAAAADAQAADwAAAAAAAAAAAAAAAACyBAAAZHJzL2Rvd25yZXYueG1s&#10;UEsFBgAAAAAEAAQA8wAAALsFAAAAAA==&#10;">
                <v:shape id="Graphic 48"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" path="m5982334,l,,,36195r5982334,l5982334,xe" fillcolor="#602221" stroked="f">
                  <v:path arrowok="t"/>
                </v:shape>
                <w10:anchorlock/>
              </v:group>
            </w:pict>
          </mc:Fallback>
        </mc:AlternateContent>
      </w:r>
    </w:p>
    <w:p w14:paraId="2282554B" w14:textId="77777777" w:rsidR="00C24C8D" w:rsidRDefault="00651C4A">
      <w:pPr>
        <w:pStyle w:val="Heading2"/>
        <w:numPr>
          <w:ilvl w:val="0"/>
          <w:numId w:val="6"/>
        </w:numPr>
        <w:tabs>
          <w:tab w:val="left" w:pos="600"/>
        </w:tabs>
        <w:spacing w:before="158"/>
        <w:ind w:left="600"/>
      </w:pPr>
      <w:r>
        <w:t>12V</w:t>
      </w:r>
      <w:r>
        <w:rPr>
          <w:spacing w:val="-3"/>
        </w:rPr>
        <w:t xml:space="preserve"> </w:t>
      </w:r>
      <w:r>
        <w:t>DC</w:t>
      </w:r>
      <w:r>
        <w:rPr>
          <w:spacing w:val="-3"/>
        </w:rPr>
        <w:t xml:space="preserve"> </w:t>
      </w:r>
      <w:r>
        <w:t xml:space="preserve">Cooling </w:t>
      </w:r>
      <w:r>
        <w:rPr>
          <w:spacing w:val="-5"/>
        </w:rPr>
        <w:t>Fan</w:t>
      </w:r>
    </w:p>
    <w:p w14:paraId="7D0EDF48" w14:textId="77777777" w:rsidR="00C24C8D" w:rsidRDefault="00C24C8D">
      <w:pPr>
        <w:pStyle w:val="BodyText"/>
        <w:spacing w:before="142"/>
        <w:rPr>
          <w:b/>
        </w:rPr>
      </w:pPr>
    </w:p>
    <w:p w14:paraId="3E98C079" w14:textId="77777777" w:rsidR="00C24C8D" w:rsidRDefault="00651C4A">
      <w:pPr>
        <w:pStyle w:val="BodyText"/>
        <w:spacing w:line="360" w:lineRule="auto"/>
        <w:ind w:left="360" w:right="346"/>
        <w:jc w:val="both"/>
      </w:pPr>
      <w:r>
        <w:t>The 12V DC cooling fan is an electromechanical device used to provide active air circulation for cooling electronic components and maintaining system temperature. In IoT-based solar monitoring systems,</w:t>
      </w:r>
      <w:r>
        <w:rPr>
          <w:spacing w:val="-11"/>
        </w:rPr>
        <w:t xml:space="preserve"> </w:t>
      </w:r>
      <w:r>
        <w:t>the</w:t>
      </w:r>
      <w:r>
        <w:rPr>
          <w:spacing w:val="-8"/>
        </w:rPr>
        <w:t xml:space="preserve"> </w:t>
      </w:r>
      <w:r>
        <w:t>fan</w:t>
      </w:r>
      <w:r>
        <w:rPr>
          <w:spacing w:val="-5"/>
        </w:rPr>
        <w:t xml:space="preserve"> </w:t>
      </w:r>
      <w:r>
        <w:t>can</w:t>
      </w:r>
      <w:r>
        <w:rPr>
          <w:spacing w:val="-10"/>
        </w:rPr>
        <w:t xml:space="preserve"> </w:t>
      </w:r>
      <w:r>
        <w:t>be</w:t>
      </w:r>
      <w:r>
        <w:rPr>
          <w:spacing w:val="-8"/>
        </w:rPr>
        <w:t xml:space="preserve"> </w:t>
      </w:r>
      <w:r>
        <w:t>automatically</w:t>
      </w:r>
      <w:r>
        <w:rPr>
          <w:spacing w:val="-13"/>
        </w:rPr>
        <w:t xml:space="preserve"> </w:t>
      </w:r>
      <w:r>
        <w:t>controlled</w:t>
      </w:r>
      <w:r>
        <w:rPr>
          <w:spacing w:val="-9"/>
        </w:rPr>
        <w:t xml:space="preserve"> </w:t>
      </w:r>
      <w:r>
        <w:t>through</w:t>
      </w:r>
      <w:r>
        <w:rPr>
          <w:spacing w:val="-7"/>
        </w:rPr>
        <w:t xml:space="preserve"> </w:t>
      </w:r>
      <w:r>
        <w:t>a</w:t>
      </w:r>
      <w:r>
        <w:rPr>
          <w:spacing w:val="-8"/>
        </w:rPr>
        <w:t xml:space="preserve"> </w:t>
      </w:r>
      <w:r>
        <w:t>relay</w:t>
      </w:r>
      <w:r>
        <w:rPr>
          <w:spacing w:val="-15"/>
        </w:rPr>
        <w:t xml:space="preserve"> </w:t>
      </w:r>
      <w:r>
        <w:t>to</w:t>
      </w:r>
      <w:r>
        <w:rPr>
          <w:spacing w:val="-7"/>
        </w:rPr>
        <w:t xml:space="preserve"> </w:t>
      </w:r>
      <w:r>
        <w:t>reduce</w:t>
      </w:r>
      <w:r>
        <w:rPr>
          <w:spacing w:val="-10"/>
        </w:rPr>
        <w:t xml:space="preserve"> </w:t>
      </w:r>
      <w:r>
        <w:t>the</w:t>
      </w:r>
      <w:r>
        <w:rPr>
          <w:spacing w:val="-10"/>
        </w:rPr>
        <w:t xml:space="preserve"> </w:t>
      </w:r>
      <w:r>
        <w:t>temperature</w:t>
      </w:r>
      <w:r>
        <w:rPr>
          <w:spacing w:val="-10"/>
        </w:rPr>
        <w:t xml:space="preserve"> </w:t>
      </w:r>
      <w:r>
        <w:t>of</w:t>
      </w:r>
      <w:r>
        <w:rPr>
          <w:spacing w:val="-8"/>
        </w:rPr>
        <w:t xml:space="preserve"> </w:t>
      </w:r>
      <w:r>
        <w:t>batteries, charge</w:t>
      </w:r>
      <w:r>
        <w:rPr>
          <w:spacing w:val="-9"/>
        </w:rPr>
        <w:t xml:space="preserve"> </w:t>
      </w:r>
      <w:r>
        <w:t>controllers,</w:t>
      </w:r>
      <w:r>
        <w:rPr>
          <w:spacing w:val="-10"/>
        </w:rPr>
        <w:t xml:space="preserve"> </w:t>
      </w:r>
      <w:r>
        <w:t>or</w:t>
      </w:r>
      <w:r>
        <w:rPr>
          <w:spacing w:val="-10"/>
        </w:rPr>
        <w:t xml:space="preserve"> </w:t>
      </w:r>
      <w:r>
        <w:t>solar</w:t>
      </w:r>
      <w:r>
        <w:rPr>
          <w:spacing w:val="-10"/>
        </w:rPr>
        <w:t xml:space="preserve"> </w:t>
      </w:r>
      <w:r>
        <w:t>enclosures.</w:t>
      </w:r>
      <w:r>
        <w:rPr>
          <w:spacing w:val="-9"/>
        </w:rPr>
        <w:t xml:space="preserve"> </w:t>
      </w:r>
      <w:r>
        <w:t>High</w:t>
      </w:r>
      <w:r>
        <w:rPr>
          <w:spacing w:val="-7"/>
        </w:rPr>
        <w:t xml:space="preserve"> </w:t>
      </w:r>
      <w:r>
        <w:t>temperatures</w:t>
      </w:r>
      <w:r>
        <w:rPr>
          <w:spacing w:val="-8"/>
        </w:rPr>
        <w:t xml:space="preserve"> </w:t>
      </w:r>
      <w:r>
        <w:t>can</w:t>
      </w:r>
      <w:r>
        <w:rPr>
          <w:spacing w:val="-9"/>
        </w:rPr>
        <w:t xml:space="preserve"> </w:t>
      </w:r>
      <w:r>
        <w:t>negatively</w:t>
      </w:r>
      <w:r>
        <w:rPr>
          <w:spacing w:val="-13"/>
        </w:rPr>
        <w:t xml:space="preserve"> </w:t>
      </w:r>
      <w:r>
        <w:t>affect</w:t>
      </w:r>
      <w:r>
        <w:rPr>
          <w:spacing w:val="-9"/>
        </w:rPr>
        <w:t xml:space="preserve"> </w:t>
      </w:r>
      <w:r>
        <w:t>battery</w:t>
      </w:r>
      <w:r>
        <w:rPr>
          <w:spacing w:val="-15"/>
        </w:rPr>
        <w:t xml:space="preserve"> </w:t>
      </w:r>
      <w:r>
        <w:t>life</w:t>
      </w:r>
      <w:r>
        <w:rPr>
          <w:spacing w:val="-9"/>
        </w:rPr>
        <w:t xml:space="preserve"> </w:t>
      </w:r>
      <w:r>
        <w:t>and</w:t>
      </w:r>
      <w:r>
        <w:rPr>
          <w:spacing w:val="-7"/>
        </w:rPr>
        <w:t xml:space="preserve"> </w:t>
      </w:r>
      <w:r>
        <w:t>reduce solar panel efficiency, thus cooling systems play a vital role in maintaining optimal performance.</w:t>
      </w:r>
    </w:p>
    <w:p w14:paraId="051CAA6B" w14:textId="77777777" w:rsidR="00C24C8D" w:rsidRDefault="00C24C8D">
      <w:pPr>
        <w:pStyle w:val="BodyText"/>
        <w:spacing w:before="1"/>
      </w:pPr>
    </w:p>
    <w:p w14:paraId="37C270C9" w14:textId="77777777" w:rsidR="00C24C8D" w:rsidRDefault="00651C4A">
      <w:pPr>
        <w:pStyle w:val="BodyText"/>
        <w:spacing w:line="360" w:lineRule="auto"/>
        <w:ind w:left="360" w:right="351"/>
        <w:jc w:val="both"/>
      </w:pPr>
      <w:r>
        <w:t>The</w:t>
      </w:r>
      <w:r>
        <w:rPr>
          <w:spacing w:val="-5"/>
        </w:rPr>
        <w:t xml:space="preserve"> </w:t>
      </w:r>
      <w:r>
        <w:t>fan</w:t>
      </w:r>
      <w:r>
        <w:rPr>
          <w:spacing w:val="-1"/>
        </w:rPr>
        <w:t xml:space="preserve"> </w:t>
      </w:r>
      <w:r>
        <w:t>operates</w:t>
      </w:r>
      <w:r>
        <w:rPr>
          <w:spacing w:val="-2"/>
        </w:rPr>
        <w:t xml:space="preserve"> </w:t>
      </w:r>
      <w:r>
        <w:t>on</w:t>
      </w:r>
      <w:r>
        <w:rPr>
          <w:spacing w:val="-1"/>
        </w:rPr>
        <w:t xml:space="preserve"> </w:t>
      </w:r>
      <w:r>
        <w:t>12V DC</w:t>
      </w:r>
      <w:r>
        <w:rPr>
          <w:spacing w:val="-1"/>
        </w:rPr>
        <w:t xml:space="preserve"> </w:t>
      </w:r>
      <w:r>
        <w:t>and</w:t>
      </w:r>
      <w:r>
        <w:rPr>
          <w:spacing w:val="-1"/>
        </w:rPr>
        <w:t xml:space="preserve"> </w:t>
      </w:r>
      <w:r>
        <w:t>consists of</w:t>
      </w:r>
      <w:r>
        <w:rPr>
          <w:spacing w:val="-2"/>
        </w:rPr>
        <w:t xml:space="preserve"> </w:t>
      </w:r>
      <w:r>
        <w:t>a</w:t>
      </w:r>
      <w:r>
        <w:rPr>
          <w:spacing w:val="-2"/>
        </w:rPr>
        <w:t xml:space="preserve"> </w:t>
      </w:r>
      <w:r>
        <w:t>motor</w:t>
      </w:r>
      <w:r>
        <w:rPr>
          <w:spacing w:val="-4"/>
        </w:rPr>
        <w:t xml:space="preserve"> </w:t>
      </w:r>
      <w:r>
        <w:t>with</w:t>
      </w:r>
      <w:r>
        <w:rPr>
          <w:spacing w:val="-1"/>
        </w:rPr>
        <w:t xml:space="preserve"> </w:t>
      </w:r>
      <w:r>
        <w:t>multiple</w:t>
      </w:r>
      <w:r>
        <w:rPr>
          <w:spacing w:val="-3"/>
        </w:rPr>
        <w:t xml:space="preserve"> </w:t>
      </w:r>
      <w:r>
        <w:t>blades</w:t>
      </w:r>
      <w:r>
        <w:rPr>
          <w:spacing w:val="-1"/>
        </w:rPr>
        <w:t xml:space="preserve"> </w:t>
      </w:r>
      <w:r>
        <w:t>that</w:t>
      </w:r>
      <w:r>
        <w:rPr>
          <w:spacing w:val="-1"/>
        </w:rPr>
        <w:t xml:space="preserve"> </w:t>
      </w:r>
      <w:r>
        <w:t>generate</w:t>
      </w:r>
      <w:r>
        <w:rPr>
          <w:spacing w:val="-2"/>
        </w:rPr>
        <w:t xml:space="preserve"> </w:t>
      </w:r>
      <w:r>
        <w:t>airflow when energized. It can be switched ON/OFF automatically by the NodeMCU through the relay module based on temperature readings from sensors like DHT11. This automation helps protect the system from overheating and extends the lifespan of electronic components.</w:t>
      </w:r>
    </w:p>
    <w:p w14:paraId="396DA56A" w14:textId="77777777" w:rsidR="00C24C8D" w:rsidRDefault="00C24C8D">
      <w:pPr>
        <w:pStyle w:val="BodyText"/>
        <w:spacing w:before="8"/>
      </w:pPr>
    </w:p>
    <w:p w14:paraId="3E6F978B" w14:textId="77777777" w:rsidR="00C24C8D" w:rsidRDefault="00651C4A">
      <w:pPr>
        <w:pStyle w:val="BodyText"/>
        <w:spacing w:line="360" w:lineRule="auto"/>
        <w:ind w:left="360" w:right="347"/>
        <w:jc w:val="both"/>
      </w:pPr>
      <w:r>
        <w:t>The DC fan offers advantages such as low power consumption, high airflow efficiency, long operational</w:t>
      </w:r>
      <w:r>
        <w:rPr>
          <w:spacing w:val="-5"/>
        </w:rPr>
        <w:t xml:space="preserve"> </w:t>
      </w:r>
      <w:r>
        <w:t>life,</w:t>
      </w:r>
      <w:r>
        <w:rPr>
          <w:spacing w:val="-6"/>
        </w:rPr>
        <w:t xml:space="preserve"> </w:t>
      </w:r>
      <w:r>
        <w:t>and</w:t>
      </w:r>
      <w:r>
        <w:rPr>
          <w:spacing w:val="-6"/>
        </w:rPr>
        <w:t xml:space="preserve"> </w:t>
      </w:r>
      <w:r>
        <w:t>low noise.</w:t>
      </w:r>
      <w:r>
        <w:rPr>
          <w:spacing w:val="-6"/>
        </w:rPr>
        <w:t xml:space="preserve"> </w:t>
      </w:r>
      <w:r>
        <w:t>Its</w:t>
      </w:r>
      <w:r>
        <w:rPr>
          <w:spacing w:val="-5"/>
        </w:rPr>
        <w:t xml:space="preserve"> </w:t>
      </w:r>
      <w:r>
        <w:t>compact</w:t>
      </w:r>
      <w:r>
        <w:rPr>
          <w:spacing w:val="-5"/>
        </w:rPr>
        <w:t xml:space="preserve"> </w:t>
      </w:r>
      <w:r>
        <w:t>size</w:t>
      </w:r>
      <w:r>
        <w:rPr>
          <w:spacing w:val="-9"/>
        </w:rPr>
        <w:t xml:space="preserve"> </w:t>
      </w:r>
      <w:r>
        <w:t>makes</w:t>
      </w:r>
      <w:r>
        <w:rPr>
          <w:spacing w:val="-6"/>
        </w:rPr>
        <w:t xml:space="preserve"> </w:t>
      </w:r>
      <w:r>
        <w:t>it</w:t>
      </w:r>
      <w:r>
        <w:rPr>
          <w:spacing w:val="-5"/>
        </w:rPr>
        <w:t xml:space="preserve"> </w:t>
      </w:r>
      <w:r>
        <w:t>suitable</w:t>
      </w:r>
      <w:r>
        <w:rPr>
          <w:spacing w:val="-8"/>
        </w:rPr>
        <w:t xml:space="preserve"> </w:t>
      </w:r>
      <w:r>
        <w:t>for</w:t>
      </w:r>
      <w:r>
        <w:rPr>
          <w:spacing w:val="-7"/>
        </w:rPr>
        <w:t xml:space="preserve"> </w:t>
      </w:r>
      <w:r>
        <w:t>embedded</w:t>
      </w:r>
      <w:r>
        <w:rPr>
          <w:spacing w:val="-5"/>
        </w:rPr>
        <w:t xml:space="preserve"> </w:t>
      </w:r>
      <w:r>
        <w:t>and</w:t>
      </w:r>
      <w:r>
        <w:rPr>
          <w:spacing w:val="-6"/>
        </w:rPr>
        <w:t xml:space="preserve"> </w:t>
      </w:r>
      <w:r>
        <w:t>portable</w:t>
      </w:r>
      <w:r>
        <w:rPr>
          <w:spacing w:val="-6"/>
        </w:rPr>
        <w:t xml:space="preserve"> </w:t>
      </w:r>
      <w:r>
        <w:t>projects. The fan runs at speeds ranging from 1200 to 3000 RPM depending on voltage, design, and power supply.</w:t>
      </w:r>
      <w:r>
        <w:rPr>
          <w:spacing w:val="-12"/>
        </w:rPr>
        <w:t xml:space="preserve"> </w:t>
      </w:r>
      <w:r>
        <w:t>It</w:t>
      </w:r>
      <w:r>
        <w:rPr>
          <w:spacing w:val="-14"/>
        </w:rPr>
        <w:t xml:space="preserve"> </w:t>
      </w:r>
      <w:r>
        <w:t>is</w:t>
      </w:r>
      <w:r>
        <w:rPr>
          <w:spacing w:val="-15"/>
        </w:rPr>
        <w:t xml:space="preserve"> </w:t>
      </w:r>
      <w:r>
        <w:t>commonly</w:t>
      </w:r>
      <w:r>
        <w:rPr>
          <w:spacing w:val="-21"/>
        </w:rPr>
        <w:t xml:space="preserve"> </w:t>
      </w:r>
      <w:r>
        <w:t>used</w:t>
      </w:r>
      <w:r>
        <w:rPr>
          <w:spacing w:val="-12"/>
        </w:rPr>
        <w:t xml:space="preserve"> </w:t>
      </w:r>
      <w:r>
        <w:t>in</w:t>
      </w:r>
      <w:r>
        <w:rPr>
          <w:spacing w:val="-15"/>
        </w:rPr>
        <w:t xml:space="preserve"> </w:t>
      </w:r>
      <w:r>
        <w:t>computers,</w:t>
      </w:r>
      <w:r>
        <w:rPr>
          <w:spacing w:val="-15"/>
        </w:rPr>
        <w:t xml:space="preserve"> </w:t>
      </w:r>
      <w:r>
        <w:t>power</w:t>
      </w:r>
      <w:r>
        <w:rPr>
          <w:spacing w:val="-15"/>
        </w:rPr>
        <w:t xml:space="preserve"> </w:t>
      </w:r>
      <w:r>
        <w:t>supplies,</w:t>
      </w:r>
      <w:r>
        <w:rPr>
          <w:spacing w:val="-14"/>
        </w:rPr>
        <w:t xml:space="preserve"> </w:t>
      </w:r>
      <w:r>
        <w:t>battery</w:t>
      </w:r>
      <w:r>
        <w:rPr>
          <w:spacing w:val="-24"/>
        </w:rPr>
        <w:t xml:space="preserve"> </w:t>
      </w:r>
      <w:r>
        <w:t>storage</w:t>
      </w:r>
      <w:r>
        <w:rPr>
          <w:spacing w:val="-15"/>
        </w:rPr>
        <w:t xml:space="preserve"> </w:t>
      </w:r>
      <w:r>
        <w:t>boxes,</w:t>
      </w:r>
      <w:r>
        <w:rPr>
          <w:spacing w:val="-12"/>
        </w:rPr>
        <w:t xml:space="preserve"> </w:t>
      </w:r>
      <w:r>
        <w:t>and</w:t>
      </w:r>
      <w:r>
        <w:rPr>
          <w:spacing w:val="-15"/>
        </w:rPr>
        <w:t xml:space="preserve"> </w:t>
      </w:r>
      <w:r>
        <w:t>cooling</w:t>
      </w:r>
      <w:r>
        <w:rPr>
          <w:spacing w:val="-17"/>
        </w:rPr>
        <w:t xml:space="preserve"> </w:t>
      </w:r>
      <w:r>
        <w:t>cabinets.</w:t>
      </w:r>
    </w:p>
    <w:p w14:paraId="5A1586A3" w14:textId="77777777" w:rsidR="00C24C8D" w:rsidRDefault="00C24C8D">
      <w:pPr>
        <w:pStyle w:val="BodyText"/>
        <w:spacing w:before="3"/>
      </w:pPr>
    </w:p>
    <w:p w14:paraId="06DAFE93" w14:textId="77777777" w:rsidR="00C24C8D" w:rsidRDefault="00651C4A">
      <w:pPr>
        <w:pStyle w:val="BodyText"/>
        <w:spacing w:line="360" w:lineRule="auto"/>
        <w:ind w:left="360" w:right="341"/>
        <w:jc w:val="both"/>
      </w:pPr>
      <w:r>
        <w:t>In the system diagram, the fan is powered via the relay</w:t>
      </w:r>
      <w:r>
        <w:rPr>
          <w:spacing w:val="-3"/>
        </w:rPr>
        <w:t xml:space="preserve"> </w:t>
      </w:r>
      <w:r>
        <w:t>module for electrical isolation and safe high- current</w:t>
      </w:r>
      <w:r>
        <w:rPr>
          <w:spacing w:val="-12"/>
        </w:rPr>
        <w:t xml:space="preserve"> </w:t>
      </w:r>
      <w:r>
        <w:t>switching.</w:t>
      </w:r>
      <w:r>
        <w:rPr>
          <w:spacing w:val="-7"/>
        </w:rPr>
        <w:t xml:space="preserve"> </w:t>
      </w:r>
      <w:r>
        <w:t>The</w:t>
      </w:r>
      <w:r>
        <w:rPr>
          <w:spacing w:val="-10"/>
        </w:rPr>
        <w:t xml:space="preserve"> </w:t>
      </w:r>
      <w:r>
        <w:t>relay</w:t>
      </w:r>
      <w:r>
        <w:rPr>
          <w:spacing w:val="-14"/>
        </w:rPr>
        <w:t xml:space="preserve"> </w:t>
      </w:r>
      <w:r>
        <w:t>ensures</w:t>
      </w:r>
      <w:r>
        <w:rPr>
          <w:spacing w:val="-9"/>
        </w:rPr>
        <w:t xml:space="preserve"> </w:t>
      </w:r>
      <w:r>
        <w:t>that</w:t>
      </w:r>
      <w:r>
        <w:rPr>
          <w:spacing w:val="-12"/>
        </w:rPr>
        <w:t xml:space="preserve"> </w:t>
      </w:r>
      <w:r>
        <w:t>the</w:t>
      </w:r>
      <w:r>
        <w:rPr>
          <w:spacing w:val="-10"/>
        </w:rPr>
        <w:t xml:space="preserve"> </w:t>
      </w:r>
      <w:r>
        <w:t>NodeMCU</w:t>
      </w:r>
      <w:r>
        <w:rPr>
          <w:spacing w:val="-12"/>
        </w:rPr>
        <w:t xml:space="preserve"> </w:t>
      </w:r>
      <w:r>
        <w:t>does</w:t>
      </w:r>
      <w:r>
        <w:rPr>
          <w:spacing w:val="-12"/>
        </w:rPr>
        <w:t xml:space="preserve"> </w:t>
      </w:r>
      <w:r>
        <w:t>not</w:t>
      </w:r>
      <w:r>
        <w:rPr>
          <w:spacing w:val="-12"/>
        </w:rPr>
        <w:t xml:space="preserve"> </w:t>
      </w:r>
      <w:r>
        <w:t>directly</w:t>
      </w:r>
      <w:r>
        <w:rPr>
          <w:spacing w:val="-15"/>
        </w:rPr>
        <w:t xml:space="preserve"> </w:t>
      </w:r>
      <w:r>
        <w:t>handle</w:t>
      </w:r>
      <w:r>
        <w:rPr>
          <w:spacing w:val="-12"/>
        </w:rPr>
        <w:t xml:space="preserve"> </w:t>
      </w:r>
      <w:r>
        <w:t>the</w:t>
      </w:r>
      <w:r>
        <w:rPr>
          <w:spacing w:val="-10"/>
        </w:rPr>
        <w:t xml:space="preserve"> </w:t>
      </w:r>
      <w:r>
        <w:t>fan’s</w:t>
      </w:r>
      <w:r>
        <w:rPr>
          <w:spacing w:val="-10"/>
        </w:rPr>
        <w:t xml:space="preserve"> </w:t>
      </w:r>
      <w:r>
        <w:t>high</w:t>
      </w:r>
      <w:r>
        <w:rPr>
          <w:spacing w:val="-10"/>
        </w:rPr>
        <w:t xml:space="preserve"> </w:t>
      </w:r>
      <w:r>
        <w:t>current load, preventing damage to the microcontroller. In summary, the 12V DC cooling fan serves as a critical</w:t>
      </w:r>
      <w:r>
        <w:rPr>
          <w:spacing w:val="-2"/>
        </w:rPr>
        <w:t xml:space="preserve"> </w:t>
      </w:r>
      <w:r>
        <w:t>protective</w:t>
      </w:r>
      <w:r>
        <w:rPr>
          <w:spacing w:val="-3"/>
        </w:rPr>
        <w:t xml:space="preserve"> </w:t>
      </w:r>
      <w:r>
        <w:t>component that</w:t>
      </w:r>
      <w:r>
        <w:rPr>
          <w:spacing w:val="-2"/>
        </w:rPr>
        <w:t xml:space="preserve"> </w:t>
      </w:r>
      <w:r>
        <w:t>maintains</w:t>
      </w:r>
      <w:r>
        <w:rPr>
          <w:spacing w:val="-4"/>
        </w:rPr>
        <w:t xml:space="preserve"> </w:t>
      </w:r>
      <w:r>
        <w:t>temperature</w:t>
      </w:r>
      <w:r>
        <w:rPr>
          <w:spacing w:val="-3"/>
        </w:rPr>
        <w:t xml:space="preserve"> </w:t>
      </w:r>
      <w:r>
        <w:t>stability</w:t>
      </w:r>
      <w:r>
        <w:rPr>
          <w:spacing w:val="-9"/>
        </w:rPr>
        <w:t xml:space="preserve"> </w:t>
      </w:r>
      <w:r>
        <w:t>and</w:t>
      </w:r>
      <w:r>
        <w:rPr>
          <w:spacing w:val="-2"/>
        </w:rPr>
        <w:t xml:space="preserve"> </w:t>
      </w:r>
      <w:r>
        <w:t>enhances</w:t>
      </w:r>
      <w:r>
        <w:rPr>
          <w:spacing w:val="-3"/>
        </w:rPr>
        <w:t xml:space="preserve"> </w:t>
      </w:r>
      <w:r>
        <w:t>the</w:t>
      </w:r>
      <w:r>
        <w:rPr>
          <w:spacing w:val="-3"/>
        </w:rPr>
        <w:t xml:space="preserve"> </w:t>
      </w:r>
      <w:r>
        <w:t>reliability</w:t>
      </w:r>
      <w:r>
        <w:rPr>
          <w:spacing w:val="-9"/>
        </w:rPr>
        <w:t xml:space="preserve"> </w:t>
      </w:r>
      <w:r>
        <w:t>of</w:t>
      </w:r>
      <w:r>
        <w:rPr>
          <w:spacing w:val="-6"/>
        </w:rPr>
        <w:t xml:space="preserve"> </w:t>
      </w:r>
      <w:r>
        <w:t>solar monitoring systems.</w:t>
      </w:r>
    </w:p>
    <w:p w14:paraId="1A64FB56" w14:textId="77777777" w:rsidR="00C24C8D" w:rsidRDefault="00651C4A">
      <w:pPr>
        <w:pStyle w:val="BodyText"/>
        <w:spacing w:before="8"/>
        <w:rPr>
          <w:sz w:val="15"/>
        </w:rPr>
      </w:pPr>
      <w:r>
        <w:rPr>
          <w:noProof/>
          <w:sz w:val="15"/>
        </w:rPr>
        <w:drawing>
          <wp:anchor distT="0" distB="0" distL="0" distR="0" simplePos="0" relativeHeight="251675648" behindDoc="1" locked="0" layoutInCell="1" allowOverlap="1" wp14:anchorId="4FA13D5F" wp14:editId="77BC41F8">
            <wp:simplePos x="0" y="0"/>
            <wp:positionH relativeFrom="page">
              <wp:posOffset>1690370</wp:posOffset>
            </wp:positionH>
            <wp:positionV relativeFrom="paragraph">
              <wp:posOffset>129540</wp:posOffset>
            </wp:positionV>
            <wp:extent cx="3471545" cy="2073910"/>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7" cstate="print"/>
                    <a:stretch>
                      <a:fillRect/>
                    </a:stretch>
                  </pic:blipFill>
                  <pic:spPr>
                    <a:xfrm>
                      <a:off x="0" y="0"/>
                      <a:ext cx="3471520" cy="2073687"/>
                    </a:xfrm>
                    <a:prstGeom prst="rect">
                      <a:avLst/>
                    </a:prstGeom>
                  </pic:spPr>
                </pic:pic>
              </a:graphicData>
            </a:graphic>
          </wp:anchor>
        </w:drawing>
      </w:r>
    </w:p>
    <w:p w14:paraId="2F0AD2FB" w14:textId="77777777" w:rsidR="00C24C8D" w:rsidRDefault="00C24C8D">
      <w:pPr>
        <w:pStyle w:val="BodyText"/>
        <w:rPr>
          <w:sz w:val="15"/>
        </w:rPr>
        <w:sectPr w:rsidR="00C24C8D">
          <w:pgSz w:w="12240" w:h="15840"/>
          <w:pgMar w:top="980" w:right="720" w:bottom="1180" w:left="1080" w:header="727" w:footer="980" w:gutter="0"/>
          <w:cols w:space="720"/>
        </w:sectPr>
      </w:pPr>
    </w:p>
    <w:p w14:paraId="4D4CBEA0" w14:textId="77777777" w:rsidR="00C24C8D" w:rsidRDefault="00C24C8D">
      <w:pPr>
        <w:pStyle w:val="BodyText"/>
        <w:rPr>
          <w:sz w:val="18"/>
        </w:rPr>
      </w:pPr>
    </w:p>
    <w:p w14:paraId="1439D8FE" w14:textId="77777777" w:rsidR="00C24C8D" w:rsidRDefault="00651C4A">
      <w:pPr>
        <w:pStyle w:val="BodyText"/>
        <w:spacing w:line="57" w:lineRule="exact"/>
        <w:rPr>
          <w:sz w:val="5"/>
        </w:rPr>
      </w:pPr>
      <w:r>
        <w:rPr>
          <w:noProof/>
          <w:sz w:val="5"/>
        </w:rPr>
        <mc:AlternateContent>
          <mc:Choice Requires="wpg">
            <w:drawing>
              <wp:inline distT="0" distB="0" distL="0" distR="0" wp14:anchorId="0C3BCCD8" wp14:editId="6D2E36C9">
                <wp:extent cx="5982335" cy="36195"/>
                <wp:effectExtent l="0" t="0" r="0" b="0"/>
                <wp:docPr id="50" name="Group 50"/>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51" name="Graphic 51"/>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3FFE56D2" id="Group 50"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">
                <v:shape id="Graphic 51"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" path="m5982334,l,,,36195r5982334,l5982334,xe" fillcolor="#602221" stroked="f">
                  <v:path arrowok="t"/>
                </v:shape>
                <w10:anchorlock/>
              </v:group>
            </w:pict>
          </mc:Fallback>
        </mc:AlternateContent>
      </w:r>
    </w:p>
    <w:p w14:paraId="0A464C16" w14:textId="77777777" w:rsidR="00C24C8D" w:rsidRDefault="00651C4A">
      <w:pPr>
        <w:pStyle w:val="Heading2"/>
        <w:numPr>
          <w:ilvl w:val="0"/>
          <w:numId w:val="6"/>
        </w:numPr>
        <w:tabs>
          <w:tab w:val="left" w:pos="600"/>
        </w:tabs>
        <w:spacing w:before="158"/>
        <w:ind w:left="600"/>
      </w:pPr>
      <w:r>
        <w:t>Single</w:t>
      </w:r>
      <w:r>
        <w:rPr>
          <w:spacing w:val="-6"/>
        </w:rPr>
        <w:t xml:space="preserve"> </w:t>
      </w:r>
      <w:r>
        <w:t>Channel</w:t>
      </w:r>
      <w:r>
        <w:rPr>
          <w:spacing w:val="-2"/>
        </w:rPr>
        <w:t xml:space="preserve"> </w:t>
      </w:r>
      <w:r>
        <w:t>Relay</w:t>
      </w:r>
      <w:r>
        <w:rPr>
          <w:spacing w:val="-4"/>
        </w:rPr>
        <w:t xml:space="preserve"> </w:t>
      </w:r>
      <w:r>
        <w:rPr>
          <w:spacing w:val="-2"/>
        </w:rPr>
        <w:t>Module</w:t>
      </w:r>
    </w:p>
    <w:p w14:paraId="45E1AA3B" w14:textId="77777777" w:rsidR="00C24C8D" w:rsidRDefault="00C24C8D">
      <w:pPr>
        <w:pStyle w:val="BodyText"/>
        <w:spacing w:before="142"/>
        <w:rPr>
          <w:b/>
        </w:rPr>
      </w:pPr>
    </w:p>
    <w:p w14:paraId="7D4C62C9" w14:textId="77777777" w:rsidR="00C24C8D" w:rsidRDefault="00651C4A">
      <w:pPr>
        <w:pStyle w:val="BodyText"/>
        <w:spacing w:line="360" w:lineRule="auto"/>
        <w:ind w:left="360" w:right="343"/>
        <w:jc w:val="both"/>
      </w:pPr>
      <w:r>
        <w:t>A</w:t>
      </w:r>
      <w:r>
        <w:rPr>
          <w:spacing w:val="-2"/>
        </w:rPr>
        <w:t xml:space="preserve"> </w:t>
      </w:r>
      <w:r>
        <w:t>single-channel relay</w:t>
      </w:r>
      <w:r>
        <w:rPr>
          <w:spacing w:val="-6"/>
        </w:rPr>
        <w:t xml:space="preserve"> </w:t>
      </w:r>
      <w:r>
        <w:t>module</w:t>
      </w:r>
      <w:r>
        <w:rPr>
          <w:spacing w:val="-1"/>
        </w:rPr>
        <w:t xml:space="preserve"> </w:t>
      </w:r>
      <w:r>
        <w:t>is</w:t>
      </w:r>
      <w:r>
        <w:rPr>
          <w:spacing w:val="-1"/>
        </w:rPr>
        <w:t xml:space="preserve"> </w:t>
      </w:r>
      <w:r>
        <w:t>an</w:t>
      </w:r>
      <w:r>
        <w:rPr>
          <w:spacing w:val="-1"/>
        </w:rPr>
        <w:t xml:space="preserve"> </w:t>
      </w:r>
      <w:r>
        <w:t>electromechanical</w:t>
      </w:r>
      <w:r>
        <w:rPr>
          <w:spacing w:val="-1"/>
        </w:rPr>
        <w:t xml:space="preserve"> </w:t>
      </w:r>
      <w:r>
        <w:t>switching</w:t>
      </w:r>
      <w:r>
        <w:rPr>
          <w:spacing w:val="-1"/>
        </w:rPr>
        <w:t xml:space="preserve"> </w:t>
      </w:r>
      <w:r>
        <w:t>device</w:t>
      </w:r>
      <w:r>
        <w:rPr>
          <w:spacing w:val="-2"/>
        </w:rPr>
        <w:t xml:space="preserve"> </w:t>
      </w:r>
      <w:r>
        <w:t>used</w:t>
      </w:r>
      <w:r>
        <w:rPr>
          <w:spacing w:val="-1"/>
        </w:rPr>
        <w:t xml:space="preserve"> </w:t>
      </w:r>
      <w:r>
        <w:t>to</w:t>
      </w:r>
      <w:r>
        <w:rPr>
          <w:spacing w:val="-1"/>
        </w:rPr>
        <w:t xml:space="preserve"> </w:t>
      </w:r>
      <w:r>
        <w:t>control</w:t>
      </w:r>
      <w:r>
        <w:rPr>
          <w:spacing w:val="-1"/>
        </w:rPr>
        <w:t xml:space="preserve"> </w:t>
      </w:r>
      <w:r>
        <w:t>high-voltage or high-current loads using a low-power signal from a microcontroller such as the NodeMCU ESP8266. It acts as an electrically isolated interface between low-power control circuits and high- power devices like fans, pumps, or lights. The relay module includes a coil, switching contacts (NO/NC), and a transistor driver circuit that enables safe triggering using a 3.3V or 5V logic signal.</w:t>
      </w:r>
    </w:p>
    <w:p w14:paraId="7676B28D" w14:textId="77777777" w:rsidR="00C24C8D" w:rsidRDefault="00C24C8D">
      <w:pPr>
        <w:pStyle w:val="BodyText"/>
        <w:spacing w:before="1"/>
      </w:pPr>
    </w:p>
    <w:p w14:paraId="42ACBD0A" w14:textId="77777777" w:rsidR="00C24C8D" w:rsidRDefault="00651C4A">
      <w:pPr>
        <w:pStyle w:val="BodyText"/>
        <w:spacing w:line="360" w:lineRule="auto"/>
        <w:ind w:left="360" w:right="343"/>
        <w:jc w:val="both"/>
      </w:pPr>
      <w:r>
        <w:t>In an IoT-based solar monitoring system, the relay plays a critical role in automating the control of loads such as cooling fans or external appliances based on real-time sensor data. For example, if the DHT11</w:t>
      </w:r>
      <w:r>
        <w:rPr>
          <w:spacing w:val="-10"/>
        </w:rPr>
        <w:t xml:space="preserve"> </w:t>
      </w:r>
      <w:r>
        <w:t>sensor</w:t>
      </w:r>
      <w:r>
        <w:rPr>
          <w:spacing w:val="-10"/>
        </w:rPr>
        <w:t xml:space="preserve"> </w:t>
      </w:r>
      <w:r>
        <w:t>detects</w:t>
      </w:r>
      <w:r>
        <w:rPr>
          <w:spacing w:val="-6"/>
        </w:rPr>
        <w:t xml:space="preserve"> </w:t>
      </w:r>
      <w:r>
        <w:t>a</w:t>
      </w:r>
      <w:r>
        <w:rPr>
          <w:spacing w:val="-8"/>
        </w:rPr>
        <w:t xml:space="preserve"> </w:t>
      </w:r>
      <w:r>
        <w:t>rise</w:t>
      </w:r>
      <w:r>
        <w:rPr>
          <w:spacing w:val="-10"/>
        </w:rPr>
        <w:t xml:space="preserve"> </w:t>
      </w:r>
      <w:r>
        <w:t>in</w:t>
      </w:r>
      <w:r>
        <w:rPr>
          <w:spacing w:val="-10"/>
        </w:rPr>
        <w:t xml:space="preserve"> </w:t>
      </w:r>
      <w:r>
        <w:t>temperature,</w:t>
      </w:r>
      <w:r>
        <w:rPr>
          <w:spacing w:val="-9"/>
        </w:rPr>
        <w:t xml:space="preserve"> </w:t>
      </w:r>
      <w:r>
        <w:t>the</w:t>
      </w:r>
      <w:r>
        <w:rPr>
          <w:spacing w:val="-10"/>
        </w:rPr>
        <w:t xml:space="preserve"> </w:t>
      </w:r>
      <w:r>
        <w:t>NodeMCU</w:t>
      </w:r>
      <w:r>
        <w:rPr>
          <w:spacing w:val="-10"/>
        </w:rPr>
        <w:t xml:space="preserve"> </w:t>
      </w:r>
      <w:r>
        <w:t>sends</w:t>
      </w:r>
      <w:r>
        <w:rPr>
          <w:spacing w:val="-9"/>
        </w:rPr>
        <w:t xml:space="preserve"> </w:t>
      </w:r>
      <w:r>
        <w:t>a</w:t>
      </w:r>
      <w:r>
        <w:rPr>
          <w:spacing w:val="-8"/>
        </w:rPr>
        <w:t xml:space="preserve"> </w:t>
      </w:r>
      <w:r>
        <w:t>control</w:t>
      </w:r>
      <w:r>
        <w:rPr>
          <w:spacing w:val="-5"/>
        </w:rPr>
        <w:t xml:space="preserve"> </w:t>
      </w:r>
      <w:r>
        <w:t>signal</w:t>
      </w:r>
      <w:r>
        <w:rPr>
          <w:spacing w:val="-9"/>
        </w:rPr>
        <w:t xml:space="preserve"> </w:t>
      </w:r>
      <w:r>
        <w:t>to</w:t>
      </w:r>
      <w:r>
        <w:rPr>
          <w:spacing w:val="-10"/>
        </w:rPr>
        <w:t xml:space="preserve"> </w:t>
      </w:r>
      <w:r>
        <w:t>activate</w:t>
      </w:r>
      <w:r>
        <w:rPr>
          <w:spacing w:val="-9"/>
        </w:rPr>
        <w:t xml:space="preserve"> </w:t>
      </w:r>
      <w:r>
        <w:t>the</w:t>
      </w:r>
      <w:r>
        <w:rPr>
          <w:spacing w:val="-10"/>
        </w:rPr>
        <w:t xml:space="preserve"> </w:t>
      </w:r>
      <w:r>
        <w:t>relay, which in turn switches ON the</w:t>
      </w:r>
      <w:r>
        <w:rPr>
          <w:spacing w:val="-1"/>
        </w:rPr>
        <w:t xml:space="preserve"> </w:t>
      </w:r>
      <w:r>
        <w:t>cooling</w:t>
      </w:r>
      <w:r>
        <w:rPr>
          <w:spacing w:val="-2"/>
        </w:rPr>
        <w:t xml:space="preserve"> </w:t>
      </w:r>
      <w:r>
        <w:t>fan. This automation enhances safety, protects the battery</w:t>
      </w:r>
      <w:r>
        <w:rPr>
          <w:spacing w:val="-4"/>
        </w:rPr>
        <w:t xml:space="preserve"> </w:t>
      </w:r>
      <w:r>
        <w:t>and electronics from overheating, and improves overall efficiency.</w:t>
      </w:r>
    </w:p>
    <w:p w14:paraId="77DCFF2C" w14:textId="77777777" w:rsidR="00C24C8D" w:rsidRDefault="00C24C8D">
      <w:pPr>
        <w:pStyle w:val="BodyText"/>
        <w:spacing w:before="7"/>
      </w:pPr>
    </w:p>
    <w:p w14:paraId="74363351" w14:textId="77777777" w:rsidR="00C24C8D" w:rsidRDefault="00651C4A">
      <w:pPr>
        <w:pStyle w:val="BodyText"/>
        <w:spacing w:line="360" w:lineRule="auto"/>
        <w:ind w:left="360" w:right="344"/>
        <w:jc w:val="both"/>
      </w:pPr>
      <w:r>
        <w:t>The relay module provides complete isolation through its onboard optocoupler in some designs, ensuring that high-voltage spikes do not affect the microcontroller. It offers switching capacity typically</w:t>
      </w:r>
      <w:r>
        <w:rPr>
          <w:spacing w:val="-15"/>
        </w:rPr>
        <w:t xml:space="preserve"> </w:t>
      </w:r>
      <w:r>
        <w:t>up</w:t>
      </w:r>
      <w:r>
        <w:rPr>
          <w:spacing w:val="-11"/>
        </w:rPr>
        <w:t xml:space="preserve"> </w:t>
      </w:r>
      <w:r>
        <w:t>to</w:t>
      </w:r>
      <w:r>
        <w:rPr>
          <w:spacing w:val="-10"/>
        </w:rPr>
        <w:t xml:space="preserve"> </w:t>
      </w:r>
      <w:r>
        <w:t>10A</w:t>
      </w:r>
      <w:r>
        <w:rPr>
          <w:spacing w:val="-8"/>
        </w:rPr>
        <w:t xml:space="preserve"> </w:t>
      </w:r>
      <w:r>
        <w:t>at</w:t>
      </w:r>
      <w:r>
        <w:rPr>
          <w:spacing w:val="-9"/>
        </w:rPr>
        <w:t xml:space="preserve"> </w:t>
      </w:r>
      <w:r>
        <w:t>250VAC/30VDC.</w:t>
      </w:r>
      <w:r>
        <w:rPr>
          <w:spacing w:val="-6"/>
        </w:rPr>
        <w:t xml:space="preserve"> </w:t>
      </w:r>
      <w:r>
        <w:t>The</w:t>
      </w:r>
      <w:r>
        <w:rPr>
          <w:spacing w:val="-13"/>
        </w:rPr>
        <w:t xml:space="preserve"> </w:t>
      </w:r>
      <w:r>
        <w:t>module</w:t>
      </w:r>
      <w:r>
        <w:rPr>
          <w:spacing w:val="-9"/>
        </w:rPr>
        <w:t xml:space="preserve"> </w:t>
      </w:r>
      <w:r>
        <w:t>contains</w:t>
      </w:r>
      <w:r>
        <w:rPr>
          <w:spacing w:val="-9"/>
        </w:rPr>
        <w:t xml:space="preserve"> </w:t>
      </w:r>
      <w:r>
        <w:t>indicators</w:t>
      </w:r>
      <w:r>
        <w:rPr>
          <w:spacing w:val="-9"/>
        </w:rPr>
        <w:t xml:space="preserve"> </w:t>
      </w:r>
      <w:r>
        <w:t>like</w:t>
      </w:r>
      <w:r>
        <w:rPr>
          <w:spacing w:val="-10"/>
        </w:rPr>
        <w:t xml:space="preserve"> </w:t>
      </w:r>
      <w:r>
        <w:t>an</w:t>
      </w:r>
      <w:r>
        <w:rPr>
          <w:spacing w:val="-7"/>
        </w:rPr>
        <w:t xml:space="preserve"> </w:t>
      </w:r>
      <w:r>
        <w:t>LED</w:t>
      </w:r>
      <w:r>
        <w:rPr>
          <w:spacing w:val="-10"/>
        </w:rPr>
        <w:t xml:space="preserve"> </w:t>
      </w:r>
      <w:r>
        <w:t>that</w:t>
      </w:r>
      <w:r>
        <w:rPr>
          <w:spacing w:val="-9"/>
        </w:rPr>
        <w:t xml:space="preserve"> </w:t>
      </w:r>
      <w:r>
        <w:t>glows</w:t>
      </w:r>
      <w:r>
        <w:rPr>
          <w:spacing w:val="-10"/>
        </w:rPr>
        <w:t xml:space="preserve"> </w:t>
      </w:r>
      <w:r>
        <w:t>when the relay is activated, helping in debugging and testing.</w:t>
      </w:r>
    </w:p>
    <w:p w14:paraId="5E5B9FD6" w14:textId="77777777" w:rsidR="00C24C8D" w:rsidRDefault="00C24C8D">
      <w:pPr>
        <w:pStyle w:val="BodyText"/>
        <w:spacing w:before="5"/>
      </w:pPr>
    </w:p>
    <w:p w14:paraId="7C0FC6DB" w14:textId="77777777" w:rsidR="00C24C8D" w:rsidRDefault="00651C4A">
      <w:pPr>
        <w:pStyle w:val="BodyText"/>
        <w:spacing w:line="360" w:lineRule="auto"/>
        <w:ind w:left="360" w:right="349"/>
        <w:jc w:val="both"/>
      </w:pPr>
      <w:r>
        <w:t>Due to its reliability, safety, and ease of use, the relay module is widely used in home automation, industrial</w:t>
      </w:r>
      <w:r>
        <w:rPr>
          <w:spacing w:val="-11"/>
        </w:rPr>
        <w:t xml:space="preserve"> </w:t>
      </w:r>
      <w:r>
        <w:t>control</w:t>
      </w:r>
      <w:r>
        <w:rPr>
          <w:spacing w:val="-11"/>
        </w:rPr>
        <w:t xml:space="preserve"> </w:t>
      </w:r>
      <w:r>
        <w:t>systems,</w:t>
      </w:r>
      <w:r>
        <w:rPr>
          <w:spacing w:val="-11"/>
        </w:rPr>
        <w:t xml:space="preserve"> </w:t>
      </w:r>
      <w:r>
        <w:t>power</w:t>
      </w:r>
      <w:r>
        <w:rPr>
          <w:spacing w:val="-12"/>
        </w:rPr>
        <w:t xml:space="preserve"> </w:t>
      </w:r>
      <w:r>
        <w:t>management</w:t>
      </w:r>
      <w:r>
        <w:rPr>
          <w:spacing w:val="-11"/>
        </w:rPr>
        <w:t xml:space="preserve"> </w:t>
      </w:r>
      <w:r>
        <w:t>devices,</w:t>
      </w:r>
      <w:r>
        <w:rPr>
          <w:spacing w:val="-10"/>
        </w:rPr>
        <w:t xml:space="preserve"> </w:t>
      </w:r>
      <w:r>
        <w:t>and</w:t>
      </w:r>
      <w:r>
        <w:rPr>
          <w:spacing w:val="-7"/>
        </w:rPr>
        <w:t xml:space="preserve"> </w:t>
      </w:r>
      <w:r>
        <w:t>IoT</w:t>
      </w:r>
      <w:r>
        <w:rPr>
          <w:spacing w:val="-12"/>
        </w:rPr>
        <w:t xml:space="preserve"> </w:t>
      </w:r>
      <w:r>
        <w:t>projects.</w:t>
      </w:r>
      <w:r>
        <w:rPr>
          <w:spacing w:val="-5"/>
        </w:rPr>
        <w:t xml:space="preserve"> </w:t>
      </w:r>
      <w:r>
        <w:t>It</w:t>
      </w:r>
      <w:r>
        <w:rPr>
          <w:spacing w:val="-6"/>
        </w:rPr>
        <w:t xml:space="preserve"> </w:t>
      </w:r>
      <w:r>
        <w:t>allows</w:t>
      </w:r>
      <w:r>
        <w:rPr>
          <w:spacing w:val="-12"/>
        </w:rPr>
        <w:t xml:space="preserve"> </w:t>
      </w:r>
      <w:r>
        <w:t>the</w:t>
      </w:r>
      <w:r>
        <w:rPr>
          <w:spacing w:val="-12"/>
        </w:rPr>
        <w:t xml:space="preserve"> </w:t>
      </w:r>
      <w:r>
        <w:t>microcontroller to control electrical devices that operate at higher power levels than the MCU can directly handle</w:t>
      </w:r>
    </w:p>
    <w:p w14:paraId="044CB1E7" w14:textId="77777777" w:rsidR="00C24C8D" w:rsidRDefault="00651C4A">
      <w:pPr>
        <w:pStyle w:val="BodyText"/>
        <w:spacing w:before="9"/>
        <w:rPr>
          <w:sz w:val="19"/>
        </w:rPr>
      </w:pPr>
      <w:r>
        <w:rPr>
          <w:noProof/>
          <w:sz w:val="19"/>
        </w:rPr>
        <w:drawing>
          <wp:anchor distT="0" distB="0" distL="0" distR="0" simplePos="0" relativeHeight="251676672" behindDoc="1" locked="0" layoutInCell="1" allowOverlap="1" wp14:anchorId="20F89F54" wp14:editId="7D0518FA">
            <wp:simplePos x="0" y="0"/>
            <wp:positionH relativeFrom="page">
              <wp:posOffset>1362075</wp:posOffset>
            </wp:positionH>
            <wp:positionV relativeFrom="paragraph">
              <wp:posOffset>159385</wp:posOffset>
            </wp:positionV>
            <wp:extent cx="4577080" cy="2212975"/>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8" cstate="print"/>
                    <a:stretch>
                      <a:fillRect/>
                    </a:stretch>
                  </pic:blipFill>
                  <pic:spPr>
                    <a:xfrm>
                      <a:off x="0" y="0"/>
                      <a:ext cx="4577223" cy="2212848"/>
                    </a:xfrm>
                    <a:prstGeom prst="rect">
                      <a:avLst/>
                    </a:prstGeom>
                  </pic:spPr>
                </pic:pic>
              </a:graphicData>
            </a:graphic>
          </wp:anchor>
        </w:drawing>
      </w:r>
    </w:p>
    <w:p w14:paraId="0D51A597" w14:textId="77777777" w:rsidR="00C24C8D" w:rsidRDefault="00C24C8D">
      <w:pPr>
        <w:pStyle w:val="BodyText"/>
        <w:rPr>
          <w:sz w:val="19"/>
        </w:rPr>
        <w:sectPr w:rsidR="00C24C8D">
          <w:pgSz w:w="12240" w:h="15840"/>
          <w:pgMar w:top="980" w:right="720" w:bottom="1180" w:left="1080" w:header="727" w:footer="980" w:gutter="0"/>
          <w:cols w:space="720"/>
        </w:sectPr>
      </w:pPr>
    </w:p>
    <w:p w14:paraId="104A4DF4" w14:textId="77777777" w:rsidR="00C24C8D" w:rsidRDefault="00C24C8D">
      <w:pPr>
        <w:pStyle w:val="BodyText"/>
        <w:rPr>
          <w:sz w:val="18"/>
        </w:rPr>
      </w:pPr>
    </w:p>
    <w:p w14:paraId="0D9D30AF" w14:textId="77777777" w:rsidR="00C24C8D" w:rsidRDefault="00651C4A">
      <w:pPr>
        <w:pStyle w:val="BodyText"/>
        <w:spacing w:line="57" w:lineRule="exact"/>
        <w:rPr>
          <w:sz w:val="5"/>
        </w:rPr>
      </w:pPr>
      <w:r>
        <w:rPr>
          <w:noProof/>
          <w:sz w:val="5"/>
        </w:rPr>
        <mc:AlternateContent>
          <mc:Choice Requires="wpg">
            <w:drawing>
              <wp:inline distT="0" distB="0" distL="0" distR="0" wp14:anchorId="479C2941" wp14:editId="4CE774F6">
                <wp:extent cx="5982335" cy="36195"/>
                <wp:effectExtent l="0" t="0" r="0" b="0"/>
                <wp:docPr id="53" name="Group 53"/>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54" name="Graphic 54"/>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6262739C" id="Group 53"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">
                <v:shape id="Graphic 54"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" path="m5982334,l,,,36195r5982334,l5982334,xe" fillcolor="#602221" stroked="f">
                  <v:path arrowok="t"/>
                </v:shape>
                <w10:anchorlock/>
              </v:group>
            </w:pict>
          </mc:Fallback>
        </mc:AlternateContent>
      </w:r>
    </w:p>
    <w:p w14:paraId="62614F09" w14:textId="77777777" w:rsidR="00C24C8D" w:rsidRDefault="00651C4A">
      <w:pPr>
        <w:pStyle w:val="Heading2"/>
        <w:numPr>
          <w:ilvl w:val="0"/>
          <w:numId w:val="6"/>
        </w:numPr>
        <w:tabs>
          <w:tab w:val="left" w:pos="660"/>
        </w:tabs>
        <w:spacing w:before="158"/>
      </w:pPr>
      <w:r>
        <w:t>LM2596</w:t>
      </w:r>
      <w:r>
        <w:rPr>
          <w:spacing w:val="-1"/>
        </w:rPr>
        <w:t xml:space="preserve"> </w:t>
      </w:r>
      <w:r>
        <w:t xml:space="preserve">Buck </w:t>
      </w:r>
      <w:r>
        <w:rPr>
          <w:spacing w:val="-2"/>
        </w:rPr>
        <w:t>Converter</w:t>
      </w:r>
    </w:p>
    <w:p w14:paraId="4A220594" w14:textId="77777777" w:rsidR="00C24C8D" w:rsidRDefault="00C24C8D">
      <w:pPr>
        <w:pStyle w:val="BodyText"/>
        <w:spacing w:before="142"/>
        <w:rPr>
          <w:b/>
        </w:rPr>
      </w:pPr>
    </w:p>
    <w:p w14:paraId="163CDB88" w14:textId="77777777" w:rsidR="00C24C8D" w:rsidRDefault="00651C4A">
      <w:pPr>
        <w:pStyle w:val="BodyText"/>
        <w:spacing w:line="360" w:lineRule="auto"/>
        <w:ind w:left="360" w:right="347"/>
        <w:jc w:val="both"/>
      </w:pPr>
      <w:r>
        <w:t>The LM2596 Buck Converter is a high-efficiency step-down DC-DC voltage regulator capable of converting</w:t>
      </w:r>
      <w:r>
        <w:rPr>
          <w:spacing w:val="-12"/>
        </w:rPr>
        <w:t xml:space="preserve"> </w:t>
      </w:r>
      <w:r>
        <w:t>higher</w:t>
      </w:r>
      <w:r>
        <w:rPr>
          <w:spacing w:val="-7"/>
        </w:rPr>
        <w:t xml:space="preserve"> </w:t>
      </w:r>
      <w:r>
        <w:t>DC</w:t>
      </w:r>
      <w:r>
        <w:rPr>
          <w:spacing w:val="-6"/>
        </w:rPr>
        <w:t xml:space="preserve"> </w:t>
      </w:r>
      <w:r>
        <w:t>input</w:t>
      </w:r>
      <w:r>
        <w:rPr>
          <w:spacing w:val="-6"/>
        </w:rPr>
        <w:t xml:space="preserve"> </w:t>
      </w:r>
      <w:r>
        <w:t>to</w:t>
      </w:r>
      <w:r>
        <w:rPr>
          <w:spacing w:val="-7"/>
        </w:rPr>
        <w:t xml:space="preserve"> </w:t>
      </w:r>
      <w:r>
        <w:t>a</w:t>
      </w:r>
      <w:r>
        <w:rPr>
          <w:spacing w:val="-8"/>
        </w:rPr>
        <w:t xml:space="preserve"> </w:t>
      </w:r>
      <w:r>
        <w:t>stable</w:t>
      </w:r>
      <w:r>
        <w:rPr>
          <w:spacing w:val="-8"/>
        </w:rPr>
        <w:t xml:space="preserve"> </w:t>
      </w:r>
      <w:r>
        <w:t>lower</w:t>
      </w:r>
      <w:r>
        <w:rPr>
          <w:spacing w:val="-6"/>
        </w:rPr>
        <w:t xml:space="preserve"> </w:t>
      </w:r>
      <w:r>
        <w:t>DC</w:t>
      </w:r>
      <w:r>
        <w:rPr>
          <w:spacing w:val="-6"/>
        </w:rPr>
        <w:t xml:space="preserve"> </w:t>
      </w:r>
      <w:r>
        <w:t>output.</w:t>
      </w:r>
      <w:r>
        <w:rPr>
          <w:spacing w:val="-4"/>
        </w:rPr>
        <w:t xml:space="preserve"> </w:t>
      </w:r>
      <w:r>
        <w:t>It</w:t>
      </w:r>
      <w:r>
        <w:rPr>
          <w:spacing w:val="-7"/>
        </w:rPr>
        <w:t xml:space="preserve"> </w:t>
      </w:r>
      <w:r>
        <w:t>operates</w:t>
      </w:r>
      <w:r>
        <w:rPr>
          <w:spacing w:val="-6"/>
        </w:rPr>
        <w:t xml:space="preserve"> </w:t>
      </w:r>
      <w:r>
        <w:t>using</w:t>
      </w:r>
      <w:r>
        <w:rPr>
          <w:spacing w:val="-8"/>
        </w:rPr>
        <w:t xml:space="preserve"> </w:t>
      </w:r>
      <w:r>
        <w:t>switching</w:t>
      </w:r>
      <w:r>
        <w:rPr>
          <w:spacing w:val="-9"/>
        </w:rPr>
        <w:t xml:space="preserve"> </w:t>
      </w:r>
      <w:r>
        <w:t>technology</w:t>
      </w:r>
      <w:r>
        <w:rPr>
          <w:spacing w:val="-11"/>
        </w:rPr>
        <w:t xml:space="preserve"> </w:t>
      </w:r>
      <w:r>
        <w:t>rather than linear regulation, offering superior efficiency (up to 92%) and minimal heat generation. The module</w:t>
      </w:r>
      <w:r>
        <w:rPr>
          <w:spacing w:val="-15"/>
        </w:rPr>
        <w:t xml:space="preserve"> </w:t>
      </w:r>
      <w:r>
        <w:t>can</w:t>
      </w:r>
      <w:r>
        <w:rPr>
          <w:spacing w:val="-15"/>
        </w:rPr>
        <w:t xml:space="preserve"> </w:t>
      </w:r>
      <w:r>
        <w:t>accept</w:t>
      </w:r>
      <w:r>
        <w:rPr>
          <w:spacing w:val="-15"/>
        </w:rPr>
        <w:t xml:space="preserve"> </w:t>
      </w:r>
      <w:r>
        <w:t>input</w:t>
      </w:r>
      <w:r>
        <w:rPr>
          <w:spacing w:val="-9"/>
        </w:rPr>
        <w:t xml:space="preserve"> </w:t>
      </w:r>
      <w:r>
        <w:t>voltages</w:t>
      </w:r>
      <w:r>
        <w:rPr>
          <w:spacing w:val="-12"/>
        </w:rPr>
        <w:t xml:space="preserve"> </w:t>
      </w:r>
      <w:r>
        <w:t>typically</w:t>
      </w:r>
      <w:r>
        <w:rPr>
          <w:spacing w:val="-15"/>
        </w:rPr>
        <w:t xml:space="preserve"> </w:t>
      </w:r>
      <w:r>
        <w:t>ranging</w:t>
      </w:r>
      <w:r>
        <w:rPr>
          <w:spacing w:val="-14"/>
        </w:rPr>
        <w:t xml:space="preserve"> </w:t>
      </w:r>
      <w:r>
        <w:t>from</w:t>
      </w:r>
      <w:r>
        <w:rPr>
          <w:spacing w:val="-15"/>
        </w:rPr>
        <w:t xml:space="preserve"> </w:t>
      </w:r>
      <w:r>
        <w:t>4.5V</w:t>
      </w:r>
      <w:r>
        <w:rPr>
          <w:spacing w:val="-14"/>
        </w:rPr>
        <w:t xml:space="preserve"> </w:t>
      </w:r>
      <w:r>
        <w:t>to</w:t>
      </w:r>
      <w:r>
        <w:rPr>
          <w:spacing w:val="-15"/>
        </w:rPr>
        <w:t xml:space="preserve"> </w:t>
      </w:r>
      <w:r>
        <w:t>40V</w:t>
      </w:r>
      <w:r>
        <w:rPr>
          <w:spacing w:val="-14"/>
        </w:rPr>
        <w:t xml:space="preserve"> </w:t>
      </w:r>
      <w:r>
        <w:t>and</w:t>
      </w:r>
      <w:r>
        <w:rPr>
          <w:spacing w:val="-12"/>
        </w:rPr>
        <w:t xml:space="preserve"> </w:t>
      </w:r>
      <w:r>
        <w:t>delivers</w:t>
      </w:r>
      <w:r>
        <w:rPr>
          <w:spacing w:val="-15"/>
        </w:rPr>
        <w:t xml:space="preserve"> </w:t>
      </w:r>
      <w:r>
        <w:t>an</w:t>
      </w:r>
      <w:r>
        <w:rPr>
          <w:spacing w:val="-13"/>
        </w:rPr>
        <w:t xml:space="preserve"> </w:t>
      </w:r>
      <w:r>
        <w:t>adjustable</w:t>
      </w:r>
      <w:r>
        <w:rPr>
          <w:spacing w:val="-13"/>
        </w:rPr>
        <w:t xml:space="preserve"> </w:t>
      </w:r>
      <w:r>
        <w:t>output voltage between 1.25V and 35V depending on load requirements.</w:t>
      </w:r>
    </w:p>
    <w:p w14:paraId="37BE9EF0" w14:textId="77777777" w:rsidR="00C24C8D" w:rsidRDefault="00C24C8D">
      <w:pPr>
        <w:pStyle w:val="BodyText"/>
        <w:spacing w:before="1"/>
      </w:pPr>
    </w:p>
    <w:p w14:paraId="26E42F50" w14:textId="77777777" w:rsidR="00C24C8D" w:rsidRDefault="00651C4A">
      <w:pPr>
        <w:pStyle w:val="BodyText"/>
        <w:spacing w:line="360" w:lineRule="auto"/>
        <w:ind w:left="360" w:right="350"/>
        <w:jc w:val="both"/>
      </w:pPr>
      <w:r>
        <w:t>In the IoT solar power monitoring system, the LM2596 module plays a key role in powering the NodeMCU</w:t>
      </w:r>
      <w:r>
        <w:rPr>
          <w:spacing w:val="-5"/>
        </w:rPr>
        <w:t xml:space="preserve"> </w:t>
      </w:r>
      <w:r>
        <w:t>and</w:t>
      </w:r>
      <w:r>
        <w:rPr>
          <w:spacing w:val="-2"/>
        </w:rPr>
        <w:t xml:space="preserve"> </w:t>
      </w:r>
      <w:r>
        <w:t>other</w:t>
      </w:r>
      <w:r>
        <w:rPr>
          <w:spacing w:val="-5"/>
        </w:rPr>
        <w:t xml:space="preserve"> </w:t>
      </w:r>
      <w:r>
        <w:t>low-voltage</w:t>
      </w:r>
      <w:r>
        <w:rPr>
          <w:spacing w:val="-5"/>
        </w:rPr>
        <w:t xml:space="preserve"> </w:t>
      </w:r>
      <w:r>
        <w:t>electronics.</w:t>
      </w:r>
      <w:r>
        <w:rPr>
          <w:spacing w:val="-2"/>
        </w:rPr>
        <w:t xml:space="preserve"> </w:t>
      </w:r>
      <w:r>
        <w:t>Since</w:t>
      </w:r>
      <w:r>
        <w:rPr>
          <w:spacing w:val="-6"/>
        </w:rPr>
        <w:t xml:space="preserve"> </w:t>
      </w:r>
      <w:r>
        <w:t>solar</w:t>
      </w:r>
      <w:r>
        <w:rPr>
          <w:spacing w:val="-6"/>
        </w:rPr>
        <w:t xml:space="preserve"> </w:t>
      </w:r>
      <w:r>
        <w:t>panels</w:t>
      </w:r>
      <w:r>
        <w:rPr>
          <w:spacing w:val="-2"/>
        </w:rPr>
        <w:t xml:space="preserve"> </w:t>
      </w:r>
      <w:r>
        <w:t>and</w:t>
      </w:r>
      <w:r>
        <w:rPr>
          <w:spacing w:val="-2"/>
        </w:rPr>
        <w:t xml:space="preserve"> </w:t>
      </w:r>
      <w:r>
        <w:t>battery</w:t>
      </w:r>
      <w:r>
        <w:rPr>
          <w:spacing w:val="-6"/>
        </w:rPr>
        <w:t xml:space="preserve"> </w:t>
      </w:r>
      <w:r>
        <w:t>packs</w:t>
      </w:r>
      <w:r>
        <w:rPr>
          <w:spacing w:val="-2"/>
        </w:rPr>
        <w:t xml:space="preserve"> </w:t>
      </w:r>
      <w:r>
        <w:t>may</w:t>
      </w:r>
      <w:r>
        <w:rPr>
          <w:spacing w:val="-9"/>
        </w:rPr>
        <w:t xml:space="preserve"> </w:t>
      </w:r>
      <w:r>
        <w:t>output</w:t>
      </w:r>
      <w:r>
        <w:rPr>
          <w:spacing w:val="-4"/>
        </w:rPr>
        <w:t xml:space="preserve"> </w:t>
      </w:r>
      <w:r>
        <w:t>higher voltages (e.g., 12V), the buck converter safely steps this voltage down to 5V or 3.3V for microcontroller operation. This ensures stable and noise-free power, which is essential for proper functioning of Wi-Fi communication and sensor readings.</w:t>
      </w:r>
    </w:p>
    <w:p w14:paraId="1AF7C68A" w14:textId="77777777" w:rsidR="00C24C8D" w:rsidRDefault="00C24C8D">
      <w:pPr>
        <w:pStyle w:val="BodyText"/>
        <w:spacing w:before="7"/>
      </w:pPr>
    </w:p>
    <w:p w14:paraId="2E8851A2" w14:textId="77777777" w:rsidR="00C24C8D" w:rsidRDefault="00651C4A">
      <w:pPr>
        <w:pStyle w:val="BodyText"/>
        <w:spacing w:line="360" w:lineRule="auto"/>
        <w:ind w:left="360" w:right="350"/>
        <w:jc w:val="both"/>
      </w:pPr>
      <w:r>
        <w:t>The</w:t>
      </w:r>
      <w:r>
        <w:rPr>
          <w:spacing w:val="-7"/>
        </w:rPr>
        <w:t xml:space="preserve"> </w:t>
      </w:r>
      <w:r>
        <w:t>module</w:t>
      </w:r>
      <w:r>
        <w:rPr>
          <w:spacing w:val="-7"/>
        </w:rPr>
        <w:t xml:space="preserve"> </w:t>
      </w:r>
      <w:r>
        <w:t>features</w:t>
      </w:r>
      <w:r>
        <w:rPr>
          <w:spacing w:val="-3"/>
        </w:rPr>
        <w:t xml:space="preserve"> </w:t>
      </w:r>
      <w:r>
        <w:t>a</w:t>
      </w:r>
      <w:r>
        <w:rPr>
          <w:spacing w:val="-6"/>
        </w:rPr>
        <w:t xml:space="preserve"> </w:t>
      </w:r>
      <w:r>
        <w:t>potentiometer</w:t>
      </w:r>
      <w:r>
        <w:rPr>
          <w:spacing w:val="-6"/>
        </w:rPr>
        <w:t xml:space="preserve"> </w:t>
      </w:r>
      <w:r>
        <w:t>for</w:t>
      </w:r>
      <w:r>
        <w:rPr>
          <w:spacing w:val="-5"/>
        </w:rPr>
        <w:t xml:space="preserve"> </w:t>
      </w:r>
      <w:r>
        <w:t>fine</w:t>
      </w:r>
      <w:r>
        <w:rPr>
          <w:spacing w:val="-7"/>
        </w:rPr>
        <w:t xml:space="preserve"> </w:t>
      </w:r>
      <w:r>
        <w:t>voltage</w:t>
      </w:r>
      <w:r>
        <w:rPr>
          <w:spacing w:val="-1"/>
        </w:rPr>
        <w:t xml:space="preserve"> </w:t>
      </w:r>
      <w:r>
        <w:t>adjustment,</w:t>
      </w:r>
      <w:r>
        <w:rPr>
          <w:spacing w:val="-5"/>
        </w:rPr>
        <w:t xml:space="preserve"> </w:t>
      </w:r>
      <w:r>
        <w:t>input/output</w:t>
      </w:r>
      <w:r>
        <w:rPr>
          <w:spacing w:val="-4"/>
        </w:rPr>
        <w:t xml:space="preserve"> </w:t>
      </w:r>
      <w:r>
        <w:t>terminals,</w:t>
      </w:r>
      <w:r>
        <w:rPr>
          <w:spacing w:val="-5"/>
        </w:rPr>
        <w:t xml:space="preserve"> </w:t>
      </w:r>
      <w:r>
        <w:t>and</w:t>
      </w:r>
      <w:r>
        <w:rPr>
          <w:spacing w:val="-3"/>
        </w:rPr>
        <w:t xml:space="preserve"> </w:t>
      </w:r>
      <w:r>
        <w:t xml:space="preserve">onboard filtering capacitors to reduce electrical noise. It is compact, low-cost, and highly reliable, making it ideal for embedded systems. Over-current and thermal protection improve the safety of connected </w:t>
      </w:r>
      <w:r>
        <w:rPr>
          <w:spacing w:val="-2"/>
        </w:rPr>
        <w:t>devices.</w:t>
      </w:r>
    </w:p>
    <w:p w14:paraId="3EB081DA" w14:textId="77777777" w:rsidR="00C24C8D" w:rsidRDefault="00C24C8D">
      <w:pPr>
        <w:pStyle w:val="BodyText"/>
        <w:spacing w:before="5"/>
      </w:pPr>
    </w:p>
    <w:p w14:paraId="14726569" w14:textId="77777777" w:rsidR="00C24C8D" w:rsidRDefault="00651C4A">
      <w:pPr>
        <w:pStyle w:val="BodyText"/>
        <w:spacing w:line="360" w:lineRule="auto"/>
        <w:ind w:left="360" w:right="358"/>
        <w:jc w:val="both"/>
      </w:pPr>
      <w:r>
        <w:t>The LM2596 ensures that sensitive</w:t>
      </w:r>
      <w:r>
        <w:rPr>
          <w:spacing w:val="-1"/>
        </w:rPr>
        <w:t xml:space="preserve"> </w:t>
      </w:r>
      <w:r>
        <w:t>components such as sensors, LCD displays, and microcontrollers receive consistent power, regardless of fluctuations in solar output or battery levels. This stability is crucial for long-term IoT operation.</w:t>
      </w:r>
    </w:p>
    <w:p w14:paraId="03A91F20" w14:textId="77777777" w:rsidR="00C24C8D" w:rsidRDefault="00651C4A">
      <w:pPr>
        <w:pStyle w:val="BodyText"/>
        <w:spacing w:before="23"/>
        <w:rPr>
          <w:sz w:val="20"/>
        </w:rPr>
      </w:pPr>
      <w:r>
        <w:rPr>
          <w:noProof/>
          <w:sz w:val="20"/>
        </w:rPr>
        <w:drawing>
          <wp:anchor distT="0" distB="0" distL="0" distR="0" simplePos="0" relativeHeight="251677696" behindDoc="1" locked="0" layoutInCell="1" allowOverlap="1" wp14:anchorId="667ECCBE" wp14:editId="29818AE3">
            <wp:simplePos x="0" y="0"/>
            <wp:positionH relativeFrom="page">
              <wp:posOffset>995680</wp:posOffset>
            </wp:positionH>
            <wp:positionV relativeFrom="paragraph">
              <wp:posOffset>175895</wp:posOffset>
            </wp:positionV>
            <wp:extent cx="4790440" cy="191135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9" cstate="print"/>
                    <a:stretch>
                      <a:fillRect/>
                    </a:stretch>
                  </pic:blipFill>
                  <pic:spPr>
                    <a:xfrm>
                      <a:off x="0" y="0"/>
                      <a:ext cx="4790347" cy="1911095"/>
                    </a:xfrm>
                    <a:prstGeom prst="rect">
                      <a:avLst/>
                    </a:prstGeom>
                  </pic:spPr>
                </pic:pic>
              </a:graphicData>
            </a:graphic>
          </wp:anchor>
        </w:drawing>
      </w:r>
    </w:p>
    <w:p w14:paraId="0A1BC806" w14:textId="77777777" w:rsidR="00C24C8D" w:rsidRDefault="00C24C8D">
      <w:pPr>
        <w:pStyle w:val="BodyText"/>
        <w:rPr>
          <w:sz w:val="20"/>
        </w:rPr>
        <w:sectPr w:rsidR="00C24C8D">
          <w:pgSz w:w="12240" w:h="15840"/>
          <w:pgMar w:top="980" w:right="720" w:bottom="1180" w:left="1080" w:header="727" w:footer="980" w:gutter="0"/>
          <w:cols w:space="720"/>
        </w:sectPr>
      </w:pPr>
    </w:p>
    <w:p w14:paraId="66D546E6" w14:textId="77777777" w:rsidR="00C24C8D" w:rsidRDefault="00C24C8D">
      <w:pPr>
        <w:pStyle w:val="BodyText"/>
        <w:rPr>
          <w:sz w:val="18"/>
        </w:rPr>
      </w:pPr>
    </w:p>
    <w:p w14:paraId="1F0DD2A7" w14:textId="77777777" w:rsidR="00C24C8D" w:rsidRDefault="00651C4A">
      <w:pPr>
        <w:pStyle w:val="BodyText"/>
        <w:spacing w:line="57" w:lineRule="exact"/>
        <w:rPr>
          <w:sz w:val="5"/>
        </w:rPr>
      </w:pPr>
      <w:r>
        <w:rPr>
          <w:noProof/>
          <w:sz w:val="5"/>
        </w:rPr>
        <mc:AlternateContent>
          <mc:Choice Requires="wpg">
            <w:drawing>
              <wp:inline distT="0" distB="0" distL="0" distR="0" wp14:anchorId="69B9F596" wp14:editId="1E0F7481">
                <wp:extent cx="5982335" cy="36195"/>
                <wp:effectExtent l="0" t="0" r="0" b="0"/>
                <wp:docPr id="56" name="Group 56"/>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57" name="Graphic 57"/>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61B40A4B" id="Group 56"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">
                <v:shape id="Graphic 57"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" path="m5982334,l,,,36195r5982334,l5982334,xe" fillcolor="#602221" stroked="f">
                  <v:path arrowok="t"/>
                </v:shape>
                <w10:anchorlock/>
              </v:group>
            </w:pict>
          </mc:Fallback>
        </mc:AlternateContent>
      </w:r>
    </w:p>
    <w:p w14:paraId="70571620" w14:textId="77777777" w:rsidR="00C24C8D" w:rsidRDefault="00651C4A">
      <w:pPr>
        <w:pStyle w:val="Heading2"/>
        <w:numPr>
          <w:ilvl w:val="0"/>
          <w:numId w:val="6"/>
        </w:numPr>
        <w:tabs>
          <w:tab w:val="left" w:pos="660"/>
        </w:tabs>
        <w:spacing w:before="158"/>
      </w:pPr>
      <w:r>
        <w:t>16×2</w:t>
      </w:r>
      <w:r>
        <w:rPr>
          <w:spacing w:val="-1"/>
        </w:rPr>
        <w:t xml:space="preserve"> </w:t>
      </w:r>
      <w:r>
        <w:t>LCD</w:t>
      </w:r>
      <w:r>
        <w:rPr>
          <w:spacing w:val="-1"/>
        </w:rPr>
        <w:t xml:space="preserve"> </w:t>
      </w:r>
      <w:r>
        <w:rPr>
          <w:spacing w:val="-2"/>
        </w:rPr>
        <w:t>Display</w:t>
      </w:r>
    </w:p>
    <w:p w14:paraId="57F8B213" w14:textId="77777777" w:rsidR="00C24C8D" w:rsidRDefault="00C24C8D">
      <w:pPr>
        <w:pStyle w:val="BodyText"/>
        <w:spacing w:before="142"/>
        <w:rPr>
          <w:b/>
        </w:rPr>
      </w:pPr>
    </w:p>
    <w:p w14:paraId="7AD464D5" w14:textId="77777777" w:rsidR="00C24C8D" w:rsidRDefault="00651C4A">
      <w:pPr>
        <w:pStyle w:val="BodyText"/>
        <w:spacing w:line="360" w:lineRule="auto"/>
        <w:ind w:left="360" w:right="347"/>
        <w:jc w:val="both"/>
      </w:pPr>
      <w:r>
        <w:t>The 16×2 LCD display is a widely used alphanumeric display capable of showing 16 characters per line over two lines. It is based on the HD44780 controller, which allows easy interfacing with microcontrollers</w:t>
      </w:r>
      <w:r>
        <w:rPr>
          <w:spacing w:val="-6"/>
        </w:rPr>
        <w:t xml:space="preserve"> </w:t>
      </w:r>
      <w:r>
        <w:t>through</w:t>
      </w:r>
      <w:r>
        <w:rPr>
          <w:spacing w:val="-4"/>
        </w:rPr>
        <w:t xml:space="preserve"> </w:t>
      </w:r>
      <w:r>
        <w:t>either</w:t>
      </w:r>
      <w:r>
        <w:rPr>
          <w:spacing w:val="-6"/>
        </w:rPr>
        <w:t xml:space="preserve"> </w:t>
      </w:r>
      <w:r>
        <w:t>4-bit</w:t>
      </w:r>
      <w:r>
        <w:rPr>
          <w:spacing w:val="-5"/>
        </w:rPr>
        <w:t xml:space="preserve"> </w:t>
      </w:r>
      <w:r>
        <w:t>or</w:t>
      </w:r>
      <w:r>
        <w:rPr>
          <w:spacing w:val="-7"/>
        </w:rPr>
        <w:t xml:space="preserve"> </w:t>
      </w:r>
      <w:r>
        <w:t>8-bit</w:t>
      </w:r>
      <w:r>
        <w:rPr>
          <w:spacing w:val="-7"/>
        </w:rPr>
        <w:t xml:space="preserve"> </w:t>
      </w:r>
      <w:r>
        <w:t>communication</w:t>
      </w:r>
      <w:r>
        <w:rPr>
          <w:spacing w:val="-5"/>
        </w:rPr>
        <w:t xml:space="preserve"> </w:t>
      </w:r>
      <w:r>
        <w:t>modes.</w:t>
      </w:r>
      <w:r>
        <w:rPr>
          <w:spacing w:val="-5"/>
        </w:rPr>
        <w:t xml:space="preserve"> </w:t>
      </w:r>
      <w:r>
        <w:t>In</w:t>
      </w:r>
      <w:r>
        <w:rPr>
          <w:spacing w:val="-6"/>
        </w:rPr>
        <w:t xml:space="preserve"> </w:t>
      </w:r>
      <w:r>
        <w:t>many</w:t>
      </w:r>
      <w:r>
        <w:rPr>
          <w:spacing w:val="-12"/>
        </w:rPr>
        <w:t xml:space="preserve"> </w:t>
      </w:r>
      <w:r>
        <w:t>modern</w:t>
      </w:r>
      <w:r>
        <w:rPr>
          <w:spacing w:val="-6"/>
        </w:rPr>
        <w:t xml:space="preserve"> </w:t>
      </w:r>
      <w:r>
        <w:t>circuits,</w:t>
      </w:r>
      <w:r>
        <w:rPr>
          <w:spacing w:val="-5"/>
        </w:rPr>
        <w:t xml:space="preserve"> </w:t>
      </w:r>
      <w:r>
        <w:t>an</w:t>
      </w:r>
      <w:r>
        <w:rPr>
          <w:spacing w:val="-2"/>
        </w:rPr>
        <w:t xml:space="preserve"> </w:t>
      </w:r>
      <w:r>
        <w:t>I2C interface</w:t>
      </w:r>
      <w:r>
        <w:rPr>
          <w:spacing w:val="-12"/>
        </w:rPr>
        <w:t xml:space="preserve"> </w:t>
      </w:r>
      <w:r>
        <w:t>is</w:t>
      </w:r>
      <w:r>
        <w:rPr>
          <w:spacing w:val="-10"/>
        </w:rPr>
        <w:t xml:space="preserve"> </w:t>
      </w:r>
      <w:r>
        <w:t>added</w:t>
      </w:r>
      <w:r>
        <w:rPr>
          <w:spacing w:val="-11"/>
        </w:rPr>
        <w:t xml:space="preserve"> </w:t>
      </w:r>
      <w:r>
        <w:t>at</w:t>
      </w:r>
      <w:r>
        <w:rPr>
          <w:spacing w:val="-10"/>
        </w:rPr>
        <w:t xml:space="preserve"> </w:t>
      </w:r>
      <w:r>
        <w:t>the</w:t>
      </w:r>
      <w:r>
        <w:rPr>
          <w:spacing w:val="-11"/>
        </w:rPr>
        <w:t xml:space="preserve"> </w:t>
      </w:r>
      <w:r>
        <w:t>back</w:t>
      </w:r>
      <w:r>
        <w:rPr>
          <w:spacing w:val="-11"/>
        </w:rPr>
        <w:t xml:space="preserve"> </w:t>
      </w:r>
      <w:r>
        <w:t>of</w:t>
      </w:r>
      <w:r>
        <w:rPr>
          <w:spacing w:val="-11"/>
        </w:rPr>
        <w:t xml:space="preserve"> </w:t>
      </w:r>
      <w:r>
        <w:t>the</w:t>
      </w:r>
      <w:r>
        <w:rPr>
          <w:spacing w:val="-9"/>
        </w:rPr>
        <w:t xml:space="preserve"> </w:t>
      </w:r>
      <w:r>
        <w:t>LCD</w:t>
      </w:r>
      <w:r>
        <w:rPr>
          <w:spacing w:val="-11"/>
        </w:rPr>
        <w:t xml:space="preserve"> </w:t>
      </w:r>
      <w:r>
        <w:t>to</w:t>
      </w:r>
      <w:r>
        <w:rPr>
          <w:spacing w:val="-11"/>
        </w:rPr>
        <w:t xml:space="preserve"> </w:t>
      </w:r>
      <w:r>
        <w:t>reduce</w:t>
      </w:r>
      <w:r>
        <w:rPr>
          <w:spacing w:val="-6"/>
        </w:rPr>
        <w:t xml:space="preserve"> </w:t>
      </w:r>
      <w:r>
        <w:t>wiring</w:t>
      </w:r>
      <w:r>
        <w:rPr>
          <w:spacing w:val="-13"/>
        </w:rPr>
        <w:t xml:space="preserve"> </w:t>
      </w:r>
      <w:r>
        <w:t>complexity</w:t>
      </w:r>
      <w:r>
        <w:rPr>
          <w:spacing w:val="-15"/>
        </w:rPr>
        <w:t xml:space="preserve"> </w:t>
      </w:r>
      <w:r>
        <w:t>and</w:t>
      </w:r>
      <w:r>
        <w:rPr>
          <w:spacing w:val="-8"/>
        </w:rPr>
        <w:t xml:space="preserve"> </w:t>
      </w:r>
      <w:r>
        <w:t>allow</w:t>
      </w:r>
      <w:r>
        <w:rPr>
          <w:spacing w:val="-11"/>
        </w:rPr>
        <w:t xml:space="preserve"> </w:t>
      </w:r>
      <w:r>
        <w:t>communication</w:t>
      </w:r>
      <w:r>
        <w:rPr>
          <w:spacing w:val="-10"/>
        </w:rPr>
        <w:t xml:space="preserve"> </w:t>
      </w:r>
      <w:r>
        <w:t>using just two lines—SDA and SCL.</w:t>
      </w:r>
    </w:p>
    <w:p w14:paraId="412D28BA" w14:textId="77777777" w:rsidR="00C24C8D" w:rsidRDefault="00C24C8D">
      <w:pPr>
        <w:pStyle w:val="BodyText"/>
        <w:spacing w:before="1"/>
      </w:pPr>
    </w:p>
    <w:p w14:paraId="7C805064" w14:textId="77777777" w:rsidR="00C24C8D" w:rsidRDefault="00651C4A">
      <w:pPr>
        <w:pStyle w:val="BodyText"/>
        <w:spacing w:line="360" w:lineRule="auto"/>
        <w:ind w:left="360" w:right="342"/>
        <w:jc w:val="both"/>
      </w:pPr>
      <w:r>
        <w:t>In an IoT-based solar monitoring system, the 16×2 LCD acts as a local display unit that presents essential real-time information such as voltage, current, battery status, temperature, humidity, and system</w:t>
      </w:r>
      <w:r>
        <w:rPr>
          <w:spacing w:val="-10"/>
        </w:rPr>
        <w:t xml:space="preserve"> </w:t>
      </w:r>
      <w:r>
        <w:t>warnings.</w:t>
      </w:r>
      <w:r>
        <w:rPr>
          <w:spacing w:val="-10"/>
        </w:rPr>
        <w:t xml:space="preserve"> </w:t>
      </w:r>
      <w:r>
        <w:t>This</w:t>
      </w:r>
      <w:r>
        <w:rPr>
          <w:spacing w:val="-10"/>
        </w:rPr>
        <w:t xml:space="preserve"> </w:t>
      </w:r>
      <w:r>
        <w:t>ensures</w:t>
      </w:r>
      <w:r>
        <w:rPr>
          <w:spacing w:val="-10"/>
        </w:rPr>
        <w:t xml:space="preserve"> </w:t>
      </w:r>
      <w:r>
        <w:t>that</w:t>
      </w:r>
      <w:r>
        <w:rPr>
          <w:spacing w:val="-11"/>
        </w:rPr>
        <w:t xml:space="preserve"> </w:t>
      </w:r>
      <w:r>
        <w:t>even</w:t>
      </w:r>
      <w:r>
        <w:rPr>
          <w:spacing w:val="-11"/>
        </w:rPr>
        <w:t xml:space="preserve"> </w:t>
      </w:r>
      <w:r>
        <w:t>if</w:t>
      </w:r>
      <w:r>
        <w:rPr>
          <w:spacing w:val="-11"/>
        </w:rPr>
        <w:t xml:space="preserve"> </w:t>
      </w:r>
      <w:r>
        <w:t>the</w:t>
      </w:r>
      <w:r>
        <w:rPr>
          <w:spacing w:val="-11"/>
        </w:rPr>
        <w:t xml:space="preserve"> </w:t>
      </w:r>
      <w:r>
        <w:t>user</w:t>
      </w:r>
      <w:r>
        <w:rPr>
          <w:spacing w:val="-9"/>
        </w:rPr>
        <w:t xml:space="preserve"> </w:t>
      </w:r>
      <w:r>
        <w:t>is</w:t>
      </w:r>
      <w:r>
        <w:rPr>
          <w:spacing w:val="-10"/>
        </w:rPr>
        <w:t xml:space="preserve"> </w:t>
      </w:r>
      <w:r>
        <w:t>not</w:t>
      </w:r>
      <w:r>
        <w:rPr>
          <w:spacing w:val="-10"/>
        </w:rPr>
        <w:t xml:space="preserve"> </w:t>
      </w:r>
      <w:r>
        <w:t>connected</w:t>
      </w:r>
      <w:r>
        <w:rPr>
          <w:spacing w:val="-11"/>
        </w:rPr>
        <w:t xml:space="preserve"> </w:t>
      </w:r>
      <w:r>
        <w:t>to</w:t>
      </w:r>
      <w:r>
        <w:rPr>
          <w:spacing w:val="-11"/>
        </w:rPr>
        <w:t xml:space="preserve"> </w:t>
      </w:r>
      <w:r>
        <w:t>the</w:t>
      </w:r>
      <w:r>
        <w:rPr>
          <w:spacing w:val="-10"/>
        </w:rPr>
        <w:t xml:space="preserve"> </w:t>
      </w:r>
      <w:r>
        <w:t>internet</w:t>
      </w:r>
      <w:r>
        <w:rPr>
          <w:spacing w:val="-10"/>
        </w:rPr>
        <w:t xml:space="preserve"> </w:t>
      </w:r>
      <w:r>
        <w:t>or</w:t>
      </w:r>
      <w:r>
        <w:rPr>
          <w:spacing w:val="-11"/>
        </w:rPr>
        <w:t xml:space="preserve"> </w:t>
      </w:r>
      <w:r>
        <w:t>cloud</w:t>
      </w:r>
      <w:r>
        <w:rPr>
          <w:spacing w:val="-10"/>
        </w:rPr>
        <w:t xml:space="preserve"> </w:t>
      </w:r>
      <w:r>
        <w:t>dashboard, the system remains informative and operational on-site. The LCD is especially useful during testing, installation, and debugging phases.</w:t>
      </w:r>
    </w:p>
    <w:p w14:paraId="619910F3" w14:textId="77777777" w:rsidR="00C24C8D" w:rsidRDefault="00C24C8D">
      <w:pPr>
        <w:pStyle w:val="BodyText"/>
        <w:spacing w:before="7"/>
      </w:pPr>
    </w:p>
    <w:p w14:paraId="482C2799" w14:textId="77777777" w:rsidR="00C24C8D" w:rsidRDefault="00651C4A">
      <w:pPr>
        <w:pStyle w:val="BodyText"/>
        <w:spacing w:line="360" w:lineRule="auto"/>
        <w:ind w:left="360" w:right="345"/>
        <w:jc w:val="both"/>
      </w:pPr>
      <w:r>
        <w:t>The</w:t>
      </w:r>
      <w:r>
        <w:rPr>
          <w:spacing w:val="-11"/>
        </w:rPr>
        <w:t xml:space="preserve"> </w:t>
      </w:r>
      <w:r>
        <w:t>display</w:t>
      </w:r>
      <w:r>
        <w:rPr>
          <w:spacing w:val="-14"/>
        </w:rPr>
        <w:t xml:space="preserve"> </w:t>
      </w:r>
      <w:r>
        <w:t>operates</w:t>
      </w:r>
      <w:r>
        <w:rPr>
          <w:spacing w:val="-7"/>
        </w:rPr>
        <w:t xml:space="preserve"> </w:t>
      </w:r>
      <w:r>
        <w:t>at</w:t>
      </w:r>
      <w:r>
        <w:rPr>
          <w:spacing w:val="-6"/>
        </w:rPr>
        <w:t xml:space="preserve"> </w:t>
      </w:r>
      <w:r>
        <w:t>5V</w:t>
      </w:r>
      <w:r>
        <w:rPr>
          <w:spacing w:val="-10"/>
        </w:rPr>
        <w:t xml:space="preserve"> </w:t>
      </w:r>
      <w:r>
        <w:t>and</w:t>
      </w:r>
      <w:r>
        <w:rPr>
          <w:spacing w:val="-7"/>
        </w:rPr>
        <w:t xml:space="preserve"> </w:t>
      </w:r>
      <w:r>
        <w:t>has</w:t>
      </w:r>
      <w:r>
        <w:rPr>
          <w:spacing w:val="-7"/>
        </w:rPr>
        <w:t xml:space="preserve"> </w:t>
      </w:r>
      <w:r>
        <w:t>an</w:t>
      </w:r>
      <w:r>
        <w:rPr>
          <w:spacing w:val="-7"/>
        </w:rPr>
        <w:t xml:space="preserve"> </w:t>
      </w:r>
      <w:r>
        <w:t>adjustable</w:t>
      </w:r>
      <w:r>
        <w:rPr>
          <w:spacing w:val="-7"/>
        </w:rPr>
        <w:t xml:space="preserve"> </w:t>
      </w:r>
      <w:r>
        <w:t>backlight</w:t>
      </w:r>
      <w:r>
        <w:rPr>
          <w:spacing w:val="-4"/>
        </w:rPr>
        <w:t xml:space="preserve"> </w:t>
      </w:r>
      <w:r>
        <w:t>controlled</w:t>
      </w:r>
      <w:r>
        <w:rPr>
          <w:spacing w:val="-7"/>
        </w:rPr>
        <w:t xml:space="preserve"> </w:t>
      </w:r>
      <w:r>
        <w:t>by</w:t>
      </w:r>
      <w:r>
        <w:rPr>
          <w:spacing w:val="-14"/>
        </w:rPr>
        <w:t xml:space="preserve"> </w:t>
      </w:r>
      <w:r>
        <w:t>a</w:t>
      </w:r>
      <w:r>
        <w:rPr>
          <w:spacing w:val="-8"/>
        </w:rPr>
        <w:t xml:space="preserve"> </w:t>
      </w:r>
      <w:r>
        <w:t>small</w:t>
      </w:r>
      <w:r>
        <w:rPr>
          <w:spacing w:val="-6"/>
        </w:rPr>
        <w:t xml:space="preserve"> </w:t>
      </w:r>
      <w:r>
        <w:t>potentiometer,</w:t>
      </w:r>
      <w:r>
        <w:rPr>
          <w:spacing w:val="-7"/>
        </w:rPr>
        <w:t xml:space="preserve"> </w:t>
      </w:r>
      <w:r>
        <w:t>which helps improve visibility</w:t>
      </w:r>
      <w:r>
        <w:rPr>
          <w:spacing w:val="-3"/>
        </w:rPr>
        <w:t xml:space="preserve"> </w:t>
      </w:r>
      <w:r>
        <w:t>in various lighting conditions. The characters are displayed using dot matrix segments,</w:t>
      </w:r>
      <w:r>
        <w:rPr>
          <w:spacing w:val="-12"/>
        </w:rPr>
        <w:t xml:space="preserve"> </w:t>
      </w:r>
      <w:r>
        <w:t>ensuring</w:t>
      </w:r>
      <w:r>
        <w:rPr>
          <w:spacing w:val="-13"/>
        </w:rPr>
        <w:t xml:space="preserve"> </w:t>
      </w:r>
      <w:r>
        <w:t>clear</w:t>
      </w:r>
      <w:r>
        <w:rPr>
          <w:spacing w:val="-8"/>
        </w:rPr>
        <w:t xml:space="preserve"> </w:t>
      </w:r>
      <w:r>
        <w:t>readability.</w:t>
      </w:r>
      <w:r>
        <w:rPr>
          <w:spacing w:val="-10"/>
        </w:rPr>
        <w:t xml:space="preserve"> </w:t>
      </w:r>
      <w:r>
        <w:t>The</w:t>
      </w:r>
      <w:r>
        <w:rPr>
          <w:spacing w:val="-9"/>
        </w:rPr>
        <w:t xml:space="preserve"> </w:t>
      </w:r>
      <w:r>
        <w:t>LCD</w:t>
      </w:r>
      <w:r>
        <w:rPr>
          <w:spacing w:val="-11"/>
        </w:rPr>
        <w:t xml:space="preserve"> </w:t>
      </w:r>
      <w:r>
        <w:t>consumes</w:t>
      </w:r>
      <w:r>
        <w:rPr>
          <w:spacing w:val="-10"/>
        </w:rPr>
        <w:t xml:space="preserve"> </w:t>
      </w:r>
      <w:r>
        <w:t>very</w:t>
      </w:r>
      <w:r>
        <w:rPr>
          <w:spacing w:val="-15"/>
        </w:rPr>
        <w:t xml:space="preserve"> </w:t>
      </w:r>
      <w:r>
        <w:t>low</w:t>
      </w:r>
      <w:r>
        <w:rPr>
          <w:spacing w:val="-13"/>
        </w:rPr>
        <w:t xml:space="preserve"> </w:t>
      </w:r>
      <w:r>
        <w:t>power,</w:t>
      </w:r>
      <w:r>
        <w:rPr>
          <w:spacing w:val="-11"/>
        </w:rPr>
        <w:t xml:space="preserve"> </w:t>
      </w:r>
      <w:r>
        <w:t>making</w:t>
      </w:r>
      <w:r>
        <w:rPr>
          <w:spacing w:val="-13"/>
        </w:rPr>
        <w:t xml:space="preserve"> </w:t>
      </w:r>
      <w:r>
        <w:t>it</w:t>
      </w:r>
      <w:r>
        <w:rPr>
          <w:spacing w:val="-10"/>
        </w:rPr>
        <w:t xml:space="preserve"> </w:t>
      </w:r>
      <w:r>
        <w:t>suitable</w:t>
      </w:r>
      <w:r>
        <w:rPr>
          <w:spacing w:val="-11"/>
        </w:rPr>
        <w:t xml:space="preserve"> </w:t>
      </w:r>
      <w:r>
        <w:t>for</w:t>
      </w:r>
      <w:r>
        <w:rPr>
          <w:spacing w:val="-12"/>
        </w:rPr>
        <w:t xml:space="preserve"> </w:t>
      </w:r>
      <w:r>
        <w:t>solar- powered systems.</w:t>
      </w:r>
    </w:p>
    <w:p w14:paraId="60F7F2F2" w14:textId="77777777" w:rsidR="00C24C8D" w:rsidRDefault="00C24C8D">
      <w:pPr>
        <w:pStyle w:val="BodyText"/>
        <w:spacing w:before="5"/>
      </w:pPr>
    </w:p>
    <w:p w14:paraId="23300A01" w14:textId="77777777" w:rsidR="00C24C8D" w:rsidRDefault="00651C4A">
      <w:pPr>
        <w:pStyle w:val="BodyText"/>
        <w:spacing w:line="360" w:lineRule="auto"/>
        <w:ind w:left="360" w:right="344"/>
        <w:jc w:val="both"/>
      </w:pPr>
      <w:r>
        <w:t>With its reliability, ease of use, affordability, and compatibility with Arduino and ESP8266/ESP32 libraries,</w:t>
      </w:r>
      <w:r>
        <w:rPr>
          <w:spacing w:val="-3"/>
        </w:rPr>
        <w:t xml:space="preserve"> </w:t>
      </w:r>
      <w:r>
        <w:t>the</w:t>
      </w:r>
      <w:r>
        <w:rPr>
          <w:spacing w:val="-6"/>
        </w:rPr>
        <w:t xml:space="preserve"> </w:t>
      </w:r>
      <w:r>
        <w:t>16×2 LCD</w:t>
      </w:r>
      <w:r>
        <w:rPr>
          <w:spacing w:val="-3"/>
        </w:rPr>
        <w:t xml:space="preserve"> </w:t>
      </w:r>
      <w:r>
        <w:t>remains</w:t>
      </w:r>
      <w:r>
        <w:rPr>
          <w:spacing w:val="-3"/>
        </w:rPr>
        <w:t xml:space="preserve"> </w:t>
      </w:r>
      <w:r>
        <w:t>one</w:t>
      </w:r>
      <w:r>
        <w:rPr>
          <w:spacing w:val="-7"/>
        </w:rPr>
        <w:t xml:space="preserve"> </w:t>
      </w:r>
      <w:r>
        <w:t>of</w:t>
      </w:r>
      <w:r>
        <w:rPr>
          <w:spacing w:val="-7"/>
        </w:rPr>
        <w:t xml:space="preserve"> </w:t>
      </w:r>
      <w:r>
        <w:t>the</w:t>
      </w:r>
      <w:r>
        <w:rPr>
          <w:spacing w:val="-4"/>
        </w:rPr>
        <w:t xml:space="preserve"> </w:t>
      </w:r>
      <w:r>
        <w:t>most</w:t>
      </w:r>
      <w:r>
        <w:rPr>
          <w:spacing w:val="-2"/>
        </w:rPr>
        <w:t xml:space="preserve"> </w:t>
      </w:r>
      <w:r>
        <w:t>practical</w:t>
      </w:r>
      <w:r>
        <w:rPr>
          <w:spacing w:val="-1"/>
        </w:rPr>
        <w:t xml:space="preserve"> </w:t>
      </w:r>
      <w:r>
        <w:t>choices</w:t>
      </w:r>
      <w:r>
        <w:rPr>
          <w:spacing w:val="-2"/>
        </w:rPr>
        <w:t xml:space="preserve"> </w:t>
      </w:r>
      <w:r>
        <w:t>for</w:t>
      </w:r>
      <w:r>
        <w:rPr>
          <w:spacing w:val="-5"/>
        </w:rPr>
        <w:t xml:space="preserve"> </w:t>
      </w:r>
      <w:r>
        <w:t>embedded</w:t>
      </w:r>
      <w:r>
        <w:rPr>
          <w:spacing w:val="-3"/>
        </w:rPr>
        <w:t xml:space="preserve"> </w:t>
      </w:r>
      <w:r>
        <w:t>projects.</w:t>
      </w:r>
      <w:r>
        <w:rPr>
          <w:spacing w:val="-1"/>
        </w:rPr>
        <w:t xml:space="preserve"> </w:t>
      </w:r>
      <w:r>
        <w:t>It enhances user interaction by providing immediate feedback on system performance without requiring smartphones or cloud access.</w:t>
      </w:r>
    </w:p>
    <w:p w14:paraId="04FC84E9" w14:textId="77777777" w:rsidR="00C24C8D" w:rsidRDefault="00651C4A">
      <w:pPr>
        <w:pStyle w:val="BodyText"/>
        <w:spacing w:before="5"/>
        <w:rPr>
          <w:sz w:val="8"/>
        </w:rPr>
      </w:pPr>
      <w:r>
        <w:rPr>
          <w:noProof/>
          <w:sz w:val="8"/>
        </w:rPr>
        <w:drawing>
          <wp:anchor distT="0" distB="0" distL="0" distR="0" simplePos="0" relativeHeight="251678720" behindDoc="1" locked="0" layoutInCell="1" allowOverlap="1" wp14:anchorId="51F539C0" wp14:editId="47B56021">
            <wp:simplePos x="0" y="0"/>
            <wp:positionH relativeFrom="page">
              <wp:posOffset>1706245</wp:posOffset>
            </wp:positionH>
            <wp:positionV relativeFrom="paragraph">
              <wp:posOffset>76835</wp:posOffset>
            </wp:positionV>
            <wp:extent cx="3188335" cy="217170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0" cstate="print"/>
                    <a:stretch>
                      <a:fillRect/>
                    </a:stretch>
                  </pic:blipFill>
                  <pic:spPr>
                    <a:xfrm>
                      <a:off x="0" y="0"/>
                      <a:ext cx="3188219" cy="2171700"/>
                    </a:xfrm>
                    <a:prstGeom prst="rect">
                      <a:avLst/>
                    </a:prstGeom>
                  </pic:spPr>
                </pic:pic>
              </a:graphicData>
            </a:graphic>
          </wp:anchor>
        </w:drawing>
      </w:r>
    </w:p>
    <w:p w14:paraId="66838920" w14:textId="77777777" w:rsidR="00C24C8D" w:rsidRDefault="00C24C8D">
      <w:pPr>
        <w:pStyle w:val="BodyText"/>
        <w:rPr>
          <w:sz w:val="8"/>
        </w:rPr>
        <w:sectPr w:rsidR="00C24C8D">
          <w:pgSz w:w="12240" w:h="15840"/>
          <w:pgMar w:top="980" w:right="720" w:bottom="1180" w:left="1080" w:header="727" w:footer="980" w:gutter="0"/>
          <w:cols w:space="720"/>
        </w:sectPr>
      </w:pPr>
    </w:p>
    <w:p w14:paraId="5F309073" w14:textId="77777777" w:rsidR="00C24C8D" w:rsidRDefault="00C24C8D">
      <w:pPr>
        <w:pStyle w:val="BodyText"/>
        <w:rPr>
          <w:sz w:val="18"/>
        </w:rPr>
      </w:pPr>
    </w:p>
    <w:p w14:paraId="65228755" w14:textId="77777777" w:rsidR="00C24C8D" w:rsidRDefault="00651C4A">
      <w:pPr>
        <w:pStyle w:val="BodyText"/>
        <w:spacing w:line="57" w:lineRule="exact"/>
        <w:rPr>
          <w:sz w:val="5"/>
        </w:rPr>
      </w:pPr>
      <w:r>
        <w:rPr>
          <w:noProof/>
          <w:sz w:val="5"/>
        </w:rPr>
        <mc:AlternateContent>
          <mc:Choice Requires="wpg">
            <w:drawing>
              <wp:inline distT="0" distB="0" distL="0" distR="0" wp14:anchorId="1435A29D" wp14:editId="68AC2598">
                <wp:extent cx="5982335" cy="36195"/>
                <wp:effectExtent l="0" t="0" r="0" b="0"/>
                <wp:docPr id="59" name="Group 59"/>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60" name="Graphic 60"/>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2BAD55B9" id="Group 59"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9D9N/FgCAADCBQAADgAAAAAAAAAAAAAAAAAuAgAAZHJzL2Uyb0RvYy54bWxQSwEC&#10;LQAUAAYACAAAACEAy1BxLtwAAAADAQAADwAAAAAAAAAAAAAAAACyBAAAZHJzL2Rvd25yZXYueG1s&#10;UEsFBgAAAAAEAAQA8wAAALsFAAAAAA==&#10;">
                <v:shape id="Graphic 60"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" path="m5982334,l,,,36195r5982334,l5982334,xe" fillcolor="#602221" stroked="f">
                  <v:path arrowok="t"/>
                </v:shape>
                <w10:anchorlock/>
              </v:group>
            </w:pict>
          </mc:Fallback>
        </mc:AlternateContent>
      </w:r>
    </w:p>
    <w:p w14:paraId="78AEB5DF" w14:textId="77777777" w:rsidR="00C24C8D" w:rsidRDefault="00651C4A">
      <w:pPr>
        <w:pStyle w:val="Heading2"/>
        <w:numPr>
          <w:ilvl w:val="0"/>
          <w:numId w:val="6"/>
        </w:numPr>
        <w:tabs>
          <w:tab w:val="left" w:pos="600"/>
        </w:tabs>
        <w:spacing w:before="158"/>
        <w:ind w:left="600"/>
      </w:pPr>
      <w:r>
        <w:t>Voltage</w:t>
      </w:r>
      <w:r>
        <w:rPr>
          <w:spacing w:val="-7"/>
        </w:rPr>
        <w:t xml:space="preserve"> </w:t>
      </w:r>
      <w:r>
        <w:t>Sensor</w:t>
      </w:r>
      <w:r>
        <w:rPr>
          <w:spacing w:val="-7"/>
        </w:rPr>
        <w:t xml:space="preserve"> </w:t>
      </w:r>
      <w:r>
        <w:rPr>
          <w:spacing w:val="-2"/>
        </w:rPr>
        <w:t>Module</w:t>
      </w:r>
    </w:p>
    <w:p w14:paraId="61841EBA" w14:textId="77777777" w:rsidR="00C24C8D" w:rsidRDefault="00C24C8D">
      <w:pPr>
        <w:pStyle w:val="BodyText"/>
        <w:spacing w:before="142"/>
        <w:rPr>
          <w:b/>
        </w:rPr>
      </w:pPr>
    </w:p>
    <w:p w14:paraId="249BA302" w14:textId="77777777" w:rsidR="00C24C8D" w:rsidRDefault="00651C4A">
      <w:pPr>
        <w:pStyle w:val="BodyText"/>
        <w:spacing w:line="360" w:lineRule="auto"/>
        <w:ind w:left="360" w:right="347"/>
        <w:jc w:val="both"/>
      </w:pPr>
      <w:r>
        <w:t>A voltage sensor module is used to measure DC voltage in a safe and scalable manner. The typical module</w:t>
      </w:r>
      <w:r>
        <w:rPr>
          <w:spacing w:val="-6"/>
        </w:rPr>
        <w:t xml:space="preserve"> </w:t>
      </w:r>
      <w:r>
        <w:t>consists of</w:t>
      </w:r>
      <w:r>
        <w:rPr>
          <w:spacing w:val="-3"/>
        </w:rPr>
        <w:t xml:space="preserve"> </w:t>
      </w:r>
      <w:r>
        <w:t>a</w:t>
      </w:r>
      <w:r>
        <w:rPr>
          <w:spacing w:val="-6"/>
        </w:rPr>
        <w:t xml:space="preserve"> </w:t>
      </w:r>
      <w:r>
        <w:t>voltage</w:t>
      </w:r>
      <w:r>
        <w:rPr>
          <w:spacing w:val="-5"/>
        </w:rPr>
        <w:t xml:space="preserve"> </w:t>
      </w:r>
      <w:r>
        <w:t>divider circuit that</w:t>
      </w:r>
      <w:r>
        <w:rPr>
          <w:spacing w:val="-2"/>
        </w:rPr>
        <w:t xml:space="preserve"> </w:t>
      </w:r>
      <w:r>
        <w:t>reduces</w:t>
      </w:r>
      <w:r>
        <w:rPr>
          <w:spacing w:val="-2"/>
        </w:rPr>
        <w:t xml:space="preserve"> </w:t>
      </w:r>
      <w:r>
        <w:t>a</w:t>
      </w:r>
      <w:r>
        <w:rPr>
          <w:spacing w:val="-6"/>
        </w:rPr>
        <w:t xml:space="preserve"> </w:t>
      </w:r>
      <w:r>
        <w:t>high</w:t>
      </w:r>
      <w:r>
        <w:rPr>
          <w:spacing w:val="-2"/>
        </w:rPr>
        <w:t xml:space="preserve"> </w:t>
      </w:r>
      <w:r>
        <w:t>input voltage</w:t>
      </w:r>
      <w:r>
        <w:rPr>
          <w:spacing w:val="-5"/>
        </w:rPr>
        <w:t xml:space="preserve"> </w:t>
      </w:r>
      <w:r>
        <w:t>(up</w:t>
      </w:r>
      <w:r>
        <w:rPr>
          <w:spacing w:val="-3"/>
        </w:rPr>
        <w:t xml:space="preserve"> </w:t>
      </w:r>
      <w:r>
        <w:t>to</w:t>
      </w:r>
      <w:r>
        <w:rPr>
          <w:spacing w:val="-2"/>
        </w:rPr>
        <w:t xml:space="preserve"> </w:t>
      </w:r>
      <w:r>
        <w:t>25V</w:t>
      </w:r>
      <w:r>
        <w:rPr>
          <w:spacing w:val="-3"/>
        </w:rPr>
        <w:t xml:space="preserve"> </w:t>
      </w:r>
      <w:r>
        <w:t>or</w:t>
      </w:r>
      <w:r>
        <w:rPr>
          <w:spacing w:val="-3"/>
        </w:rPr>
        <w:t xml:space="preserve"> </w:t>
      </w:r>
      <w:r>
        <w:t>more)</w:t>
      </w:r>
      <w:r>
        <w:rPr>
          <w:spacing w:val="-3"/>
        </w:rPr>
        <w:t xml:space="preserve"> </w:t>
      </w:r>
      <w:r>
        <w:t>to</w:t>
      </w:r>
      <w:r>
        <w:rPr>
          <w:spacing w:val="-2"/>
        </w:rPr>
        <w:t xml:space="preserve"> </w:t>
      </w:r>
      <w:r>
        <w:t xml:space="preserve">a lower voltage range (0–3.3V or 0–5V) compatible with microcontroller ADC pins. By reading the scaled-down voltage, the system can calculate the actual voltage value using simple mathematical </w:t>
      </w:r>
      <w:r>
        <w:rPr>
          <w:spacing w:val="-2"/>
        </w:rPr>
        <w:t>formulas.</w:t>
      </w:r>
    </w:p>
    <w:p w14:paraId="01C94A9D" w14:textId="77777777" w:rsidR="00C24C8D" w:rsidRDefault="00C24C8D">
      <w:pPr>
        <w:pStyle w:val="BodyText"/>
        <w:spacing w:before="1"/>
      </w:pPr>
    </w:p>
    <w:p w14:paraId="22401612" w14:textId="77777777" w:rsidR="00C24C8D" w:rsidRDefault="00651C4A">
      <w:pPr>
        <w:pStyle w:val="BodyText"/>
        <w:spacing w:line="360" w:lineRule="auto"/>
        <w:ind w:left="360" w:right="348"/>
        <w:jc w:val="both"/>
      </w:pPr>
      <w:r>
        <w:t>In</w:t>
      </w:r>
      <w:r>
        <w:rPr>
          <w:spacing w:val="-8"/>
        </w:rPr>
        <w:t xml:space="preserve"> </w:t>
      </w:r>
      <w:r>
        <w:t>the</w:t>
      </w:r>
      <w:r>
        <w:rPr>
          <w:spacing w:val="-9"/>
        </w:rPr>
        <w:t xml:space="preserve"> </w:t>
      </w:r>
      <w:r>
        <w:t>context</w:t>
      </w:r>
      <w:r>
        <w:rPr>
          <w:spacing w:val="-10"/>
        </w:rPr>
        <w:t xml:space="preserve"> </w:t>
      </w:r>
      <w:r>
        <w:t>of</w:t>
      </w:r>
      <w:r>
        <w:rPr>
          <w:spacing w:val="-9"/>
        </w:rPr>
        <w:t xml:space="preserve"> </w:t>
      </w:r>
      <w:r>
        <w:t>a</w:t>
      </w:r>
      <w:r>
        <w:rPr>
          <w:spacing w:val="-9"/>
        </w:rPr>
        <w:t xml:space="preserve"> </w:t>
      </w:r>
      <w:r>
        <w:t>solar</w:t>
      </w:r>
      <w:r>
        <w:rPr>
          <w:spacing w:val="-9"/>
        </w:rPr>
        <w:t xml:space="preserve"> </w:t>
      </w:r>
      <w:r>
        <w:t>power</w:t>
      </w:r>
      <w:r>
        <w:rPr>
          <w:spacing w:val="-9"/>
        </w:rPr>
        <w:t xml:space="preserve"> </w:t>
      </w:r>
      <w:r>
        <w:t>monitoring</w:t>
      </w:r>
      <w:r>
        <w:rPr>
          <w:spacing w:val="-12"/>
        </w:rPr>
        <w:t xml:space="preserve"> </w:t>
      </w:r>
      <w:r>
        <w:t>system,</w:t>
      </w:r>
      <w:r>
        <w:rPr>
          <w:spacing w:val="-5"/>
        </w:rPr>
        <w:t xml:space="preserve"> </w:t>
      </w:r>
      <w:r>
        <w:t>the</w:t>
      </w:r>
      <w:r>
        <w:rPr>
          <w:spacing w:val="-9"/>
        </w:rPr>
        <w:t xml:space="preserve"> </w:t>
      </w:r>
      <w:r>
        <w:t>voltage</w:t>
      </w:r>
      <w:r>
        <w:rPr>
          <w:spacing w:val="-9"/>
        </w:rPr>
        <w:t xml:space="preserve"> </w:t>
      </w:r>
      <w:r>
        <w:t>sensor</w:t>
      </w:r>
      <w:r>
        <w:rPr>
          <w:spacing w:val="-9"/>
        </w:rPr>
        <w:t xml:space="preserve"> </w:t>
      </w:r>
      <w:r>
        <w:t>plays</w:t>
      </w:r>
      <w:r>
        <w:rPr>
          <w:spacing w:val="-5"/>
        </w:rPr>
        <w:t xml:space="preserve"> </w:t>
      </w:r>
      <w:r>
        <w:t>a</w:t>
      </w:r>
      <w:r>
        <w:rPr>
          <w:spacing w:val="-7"/>
        </w:rPr>
        <w:t xml:space="preserve"> </w:t>
      </w:r>
      <w:r>
        <w:t>crucial</w:t>
      </w:r>
      <w:r>
        <w:rPr>
          <w:spacing w:val="-8"/>
        </w:rPr>
        <w:t xml:space="preserve"> </w:t>
      </w:r>
      <w:r>
        <w:t>role</w:t>
      </w:r>
      <w:r>
        <w:rPr>
          <w:spacing w:val="-9"/>
        </w:rPr>
        <w:t xml:space="preserve"> </w:t>
      </w:r>
      <w:r>
        <w:t>in</w:t>
      </w:r>
      <w:r>
        <w:rPr>
          <w:spacing w:val="-8"/>
        </w:rPr>
        <w:t xml:space="preserve"> </w:t>
      </w:r>
      <w:r>
        <w:t xml:space="preserve">measuring both solar panel output voltage and battery voltage. This helps in understanding power generation, storage status, charging behaviour, and load performance. Without such monitoring, it becomes difficult to detect under-voltage or over-voltage situations that may harm batteries or connected </w:t>
      </w:r>
      <w:r>
        <w:rPr>
          <w:spacing w:val="-2"/>
        </w:rPr>
        <w:t>devices.</w:t>
      </w:r>
    </w:p>
    <w:p w14:paraId="0F9B6A64" w14:textId="77777777" w:rsidR="00C24C8D" w:rsidRDefault="00C24C8D">
      <w:pPr>
        <w:pStyle w:val="BodyText"/>
        <w:spacing w:before="7"/>
      </w:pPr>
    </w:p>
    <w:p w14:paraId="584D2B22" w14:textId="77777777" w:rsidR="00C24C8D" w:rsidRDefault="00651C4A">
      <w:pPr>
        <w:pStyle w:val="BodyText"/>
        <w:spacing w:line="360" w:lineRule="auto"/>
        <w:ind w:left="360" w:right="350"/>
        <w:jc w:val="both"/>
      </w:pPr>
      <w:r>
        <w:t>The</w:t>
      </w:r>
      <w:r>
        <w:rPr>
          <w:spacing w:val="-8"/>
        </w:rPr>
        <w:t xml:space="preserve"> </w:t>
      </w:r>
      <w:r>
        <w:t>module</w:t>
      </w:r>
      <w:r>
        <w:rPr>
          <w:spacing w:val="-7"/>
        </w:rPr>
        <w:t xml:space="preserve"> </w:t>
      </w:r>
      <w:r>
        <w:t>generally</w:t>
      </w:r>
      <w:r>
        <w:rPr>
          <w:spacing w:val="-11"/>
        </w:rPr>
        <w:t xml:space="preserve"> </w:t>
      </w:r>
      <w:r>
        <w:t>includes</w:t>
      </w:r>
      <w:r>
        <w:rPr>
          <w:spacing w:val="-6"/>
        </w:rPr>
        <w:t xml:space="preserve"> </w:t>
      </w:r>
      <w:r>
        <w:t>resistors</w:t>
      </w:r>
      <w:r>
        <w:rPr>
          <w:spacing w:val="-6"/>
        </w:rPr>
        <w:t xml:space="preserve"> </w:t>
      </w:r>
      <w:r>
        <w:t>arranged</w:t>
      </w:r>
      <w:r>
        <w:rPr>
          <w:spacing w:val="-7"/>
        </w:rPr>
        <w:t xml:space="preserve"> </w:t>
      </w:r>
      <w:r>
        <w:t>in</w:t>
      </w:r>
      <w:r>
        <w:rPr>
          <w:spacing w:val="-6"/>
        </w:rPr>
        <w:t xml:space="preserve"> </w:t>
      </w:r>
      <w:r>
        <w:t>a</w:t>
      </w:r>
      <w:r>
        <w:rPr>
          <w:spacing w:val="-8"/>
        </w:rPr>
        <w:t xml:space="preserve"> </w:t>
      </w:r>
      <w:r>
        <w:t>divider</w:t>
      </w:r>
      <w:r>
        <w:rPr>
          <w:spacing w:val="-8"/>
        </w:rPr>
        <w:t xml:space="preserve"> </w:t>
      </w:r>
      <w:r>
        <w:t>network,</w:t>
      </w:r>
      <w:r>
        <w:rPr>
          <w:spacing w:val="-4"/>
        </w:rPr>
        <w:t xml:space="preserve"> </w:t>
      </w:r>
      <w:r>
        <w:t>along</w:t>
      </w:r>
      <w:r>
        <w:rPr>
          <w:spacing w:val="-7"/>
        </w:rPr>
        <w:t xml:space="preserve"> </w:t>
      </w:r>
      <w:r>
        <w:t>with</w:t>
      </w:r>
      <w:r>
        <w:rPr>
          <w:spacing w:val="-5"/>
        </w:rPr>
        <w:t xml:space="preserve"> </w:t>
      </w:r>
      <w:r>
        <w:t>screw</w:t>
      </w:r>
      <w:r>
        <w:rPr>
          <w:spacing w:val="-8"/>
        </w:rPr>
        <w:t xml:space="preserve"> </w:t>
      </w:r>
      <w:r>
        <w:t>terminals</w:t>
      </w:r>
      <w:r>
        <w:rPr>
          <w:spacing w:val="-4"/>
        </w:rPr>
        <w:t xml:space="preserve"> </w:t>
      </w:r>
      <w:r>
        <w:t>for secure wiring. It interfaces directly with analog input pins of the NodeMCU ESP8266. Since the ESP8266 operates at 3.3V ADC, the voltage sensor ensures that no high voltage directly enters the microcontroller, preventing permanent damage.</w:t>
      </w:r>
    </w:p>
    <w:p w14:paraId="237CA905" w14:textId="77777777" w:rsidR="00C24C8D" w:rsidRDefault="00C24C8D">
      <w:pPr>
        <w:pStyle w:val="BodyText"/>
        <w:spacing w:before="5"/>
      </w:pPr>
    </w:p>
    <w:p w14:paraId="006CED5A" w14:textId="77777777" w:rsidR="00C24C8D" w:rsidRDefault="00651C4A">
      <w:pPr>
        <w:pStyle w:val="BodyText"/>
        <w:spacing w:line="360" w:lineRule="auto"/>
        <w:ind w:left="360" w:right="350"/>
        <w:jc w:val="both"/>
      </w:pPr>
      <w:r>
        <w:t>The</w:t>
      </w:r>
      <w:r>
        <w:rPr>
          <w:spacing w:val="-5"/>
        </w:rPr>
        <w:t xml:space="preserve"> </w:t>
      </w:r>
      <w:r>
        <w:t>voltage</w:t>
      </w:r>
      <w:r>
        <w:rPr>
          <w:spacing w:val="-4"/>
        </w:rPr>
        <w:t xml:space="preserve"> </w:t>
      </w:r>
      <w:r>
        <w:t>sensor</w:t>
      </w:r>
      <w:r>
        <w:rPr>
          <w:spacing w:val="-4"/>
        </w:rPr>
        <w:t xml:space="preserve"> </w:t>
      </w:r>
      <w:r>
        <w:t>module</w:t>
      </w:r>
      <w:r>
        <w:rPr>
          <w:spacing w:val="-1"/>
        </w:rPr>
        <w:t xml:space="preserve"> </w:t>
      </w:r>
      <w:r>
        <w:t>provides</w:t>
      </w:r>
      <w:r>
        <w:rPr>
          <w:spacing w:val="-3"/>
        </w:rPr>
        <w:t xml:space="preserve"> </w:t>
      </w:r>
      <w:r>
        <w:t>stable</w:t>
      </w:r>
      <w:r>
        <w:rPr>
          <w:spacing w:val="-4"/>
        </w:rPr>
        <w:t xml:space="preserve"> </w:t>
      </w:r>
      <w:r>
        <w:t>readings, easy</w:t>
      </w:r>
      <w:r>
        <w:rPr>
          <w:spacing w:val="-10"/>
        </w:rPr>
        <w:t xml:space="preserve"> </w:t>
      </w:r>
      <w:r>
        <w:t>installation, and electrical</w:t>
      </w:r>
      <w:r>
        <w:rPr>
          <w:spacing w:val="-2"/>
        </w:rPr>
        <w:t xml:space="preserve"> </w:t>
      </w:r>
      <w:r>
        <w:t>safety,</w:t>
      </w:r>
      <w:r>
        <w:rPr>
          <w:spacing w:val="-1"/>
        </w:rPr>
        <w:t xml:space="preserve"> </w:t>
      </w:r>
      <w:r>
        <w:t>making</w:t>
      </w:r>
      <w:r>
        <w:rPr>
          <w:spacing w:val="-1"/>
        </w:rPr>
        <w:t xml:space="preserve"> </w:t>
      </w:r>
      <w:r>
        <w:t>it essential for solar projects. It helps in real-time voltage logging, remote tracking, and automated control based on measured values.</w:t>
      </w:r>
    </w:p>
    <w:p w14:paraId="6DDA4293" w14:textId="77777777" w:rsidR="00C24C8D" w:rsidRDefault="00651C4A">
      <w:pPr>
        <w:pStyle w:val="BodyText"/>
        <w:spacing w:before="109"/>
        <w:rPr>
          <w:sz w:val="20"/>
        </w:rPr>
      </w:pPr>
      <w:r>
        <w:rPr>
          <w:noProof/>
          <w:sz w:val="20"/>
        </w:rPr>
        <w:drawing>
          <wp:anchor distT="0" distB="0" distL="0" distR="0" simplePos="0" relativeHeight="251679744" behindDoc="1" locked="0" layoutInCell="1" allowOverlap="1" wp14:anchorId="2F2B19C7" wp14:editId="2388ADCD">
            <wp:simplePos x="0" y="0"/>
            <wp:positionH relativeFrom="page">
              <wp:posOffset>1733550</wp:posOffset>
            </wp:positionH>
            <wp:positionV relativeFrom="paragraph">
              <wp:posOffset>230505</wp:posOffset>
            </wp:positionV>
            <wp:extent cx="3335655" cy="219456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1" cstate="print"/>
                    <a:stretch>
                      <a:fillRect/>
                    </a:stretch>
                  </pic:blipFill>
                  <pic:spPr>
                    <a:xfrm>
                      <a:off x="0" y="0"/>
                      <a:ext cx="3335896" cy="2194750"/>
                    </a:xfrm>
                    <a:prstGeom prst="rect">
                      <a:avLst/>
                    </a:prstGeom>
                  </pic:spPr>
                </pic:pic>
              </a:graphicData>
            </a:graphic>
          </wp:anchor>
        </w:drawing>
      </w:r>
    </w:p>
    <w:p w14:paraId="6938FA09" w14:textId="77777777" w:rsidR="00C24C8D" w:rsidRDefault="00C24C8D">
      <w:pPr>
        <w:pStyle w:val="BodyText"/>
        <w:rPr>
          <w:sz w:val="20"/>
        </w:rPr>
        <w:sectPr w:rsidR="00C24C8D">
          <w:pgSz w:w="12240" w:h="15840"/>
          <w:pgMar w:top="980" w:right="720" w:bottom="1180" w:left="1080" w:header="727" w:footer="980" w:gutter="0"/>
          <w:cols w:space="720"/>
        </w:sectPr>
      </w:pPr>
    </w:p>
    <w:p w14:paraId="49DD2195" w14:textId="77777777" w:rsidR="00C24C8D" w:rsidRDefault="00C24C8D">
      <w:pPr>
        <w:pStyle w:val="BodyText"/>
        <w:rPr>
          <w:sz w:val="18"/>
        </w:rPr>
      </w:pPr>
    </w:p>
    <w:p w14:paraId="435E23B3" w14:textId="77777777" w:rsidR="00C24C8D" w:rsidRDefault="00651C4A">
      <w:pPr>
        <w:pStyle w:val="BodyText"/>
        <w:spacing w:line="57" w:lineRule="exact"/>
        <w:rPr>
          <w:sz w:val="5"/>
        </w:rPr>
      </w:pPr>
      <w:r>
        <w:rPr>
          <w:noProof/>
          <w:sz w:val="5"/>
        </w:rPr>
        <mc:AlternateContent>
          <mc:Choice Requires="wpg">
            <w:drawing>
              <wp:inline distT="0" distB="0" distL="0" distR="0" wp14:anchorId="4D806864" wp14:editId="523192C7">
                <wp:extent cx="5982335" cy="36195"/>
                <wp:effectExtent l="0" t="0" r="0" b="0"/>
                <wp:docPr id="62" name="Group 62"/>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63" name="Graphic 63"/>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2E9CDC26" id="Group 62"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P3q2OpWAgAAwgUAAA4AAAAAAAAAAAAAAAAALgIAAGRycy9lMm9Eb2MueG1sUEsBAi0A&#10;FAAGAAgAAAAhAMtQcS7cAAAAAwEAAA8AAAAAAAAAAAAAAAAAsAQAAGRycy9kb3ducmV2LnhtbFBL&#10;BQYAAAAABAAEAPMAAAC5BQAAAAA=&#10;">
                <v:shape id="Graphic 63"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" path="m5982334,l,,,36195r5982334,l5982334,xe" fillcolor="#602221" stroked="f">
                  <v:path arrowok="t"/>
                </v:shape>
                <w10:anchorlock/>
              </v:group>
            </w:pict>
          </mc:Fallback>
        </mc:AlternateContent>
      </w:r>
    </w:p>
    <w:p w14:paraId="0D8C6A50" w14:textId="77777777" w:rsidR="00C24C8D" w:rsidRDefault="00C64F14">
      <w:pPr>
        <w:pStyle w:val="Heading2"/>
        <w:numPr>
          <w:ilvl w:val="0"/>
          <w:numId w:val="6"/>
        </w:numPr>
        <w:tabs>
          <w:tab w:val="left" w:pos="600"/>
        </w:tabs>
        <w:spacing w:before="158"/>
        <w:ind w:left="600"/>
      </w:pPr>
      <w:r>
        <w:t>DC MOTOR</w:t>
      </w:r>
    </w:p>
    <w:p w14:paraId="5ED74232" w14:textId="77777777" w:rsidR="00C24C8D" w:rsidRDefault="00C24C8D">
      <w:pPr>
        <w:pStyle w:val="BodyText"/>
        <w:spacing w:before="142"/>
        <w:rPr>
          <w:b/>
        </w:rPr>
      </w:pPr>
    </w:p>
    <w:p w14:paraId="03136EC8" w14:textId="77777777" w:rsidR="00E23029" w:rsidRPr="00C64F14" w:rsidRDefault="00E23029" w:rsidP="00C64F14">
      <w:pPr>
        <w:pStyle w:val="NormalWeb"/>
        <w:spacing w:line="360" w:lineRule="auto"/>
        <w:jc w:val="both"/>
      </w:pPr>
      <w:r w:rsidRPr="00C64F14">
        <w:t xml:space="preserve">A </w:t>
      </w:r>
      <w:r w:rsidRPr="00C64F14">
        <w:rPr>
          <w:rStyle w:val="Strong"/>
        </w:rPr>
        <w:t>DC motor (Direct Current motor)</w:t>
      </w:r>
      <w:r w:rsidRPr="00C64F14">
        <w:t xml:space="preserve"> is an electrical machine that converts electrical energy into mechanical energy using direct current (DC) power. It is widely used in applications where controlled speed, high efficiency, and simple operation are required. In the context of an </w:t>
      </w:r>
      <w:r w:rsidRPr="00C64F14">
        <w:rPr>
          <w:rStyle w:val="Strong"/>
        </w:rPr>
        <w:t>IoT-Based Solar Water Pumping System</w:t>
      </w:r>
      <w:r w:rsidRPr="00C64F14">
        <w:t>, a DC motor plays a vital role by driving the water pump using energy generated from solar panels.</w:t>
      </w:r>
    </w:p>
    <w:p w14:paraId="1B8D9060" w14:textId="77777777" w:rsidR="00E23029" w:rsidRPr="00C64F14" w:rsidRDefault="00E23029" w:rsidP="00C64F14">
      <w:pPr>
        <w:pStyle w:val="Heading3"/>
        <w:spacing w:line="360" w:lineRule="auto"/>
        <w:jc w:val="both"/>
        <w:rPr>
          <w:rFonts w:ascii="Times New Roman" w:hAnsi="Times New Roman" w:cs="Times New Roman"/>
        </w:rPr>
      </w:pPr>
      <w:r w:rsidRPr="00C64F14">
        <w:rPr>
          <w:rStyle w:val="Strong"/>
          <w:rFonts w:ascii="Times New Roman" w:hAnsi="Times New Roman" w:cs="Times New Roman"/>
          <w:b w:val="0"/>
          <w:bCs w:val="0"/>
        </w:rPr>
        <w:t>Working Principle</w:t>
      </w:r>
    </w:p>
    <w:p w14:paraId="20E882AE" w14:textId="77777777" w:rsidR="00E23029" w:rsidRPr="00C64F14" w:rsidRDefault="00E23029" w:rsidP="00C64F14">
      <w:pPr>
        <w:pStyle w:val="NormalWeb"/>
        <w:spacing w:line="360" w:lineRule="auto"/>
        <w:jc w:val="both"/>
      </w:pPr>
      <w:r w:rsidRPr="00C64F14">
        <w:t xml:space="preserve">The operation of a DC motor is based on the fundamental principle of electromagnetism. When a current-carrying conductor is placed in a magnetic field, it experiences a force. This force is governed by </w:t>
      </w:r>
      <w:r w:rsidRPr="00C64F14">
        <w:rPr>
          <w:rStyle w:val="Strong"/>
        </w:rPr>
        <w:t>Fleming’s Left-Hand Rule</w:t>
      </w:r>
      <w:r w:rsidRPr="00C64F14">
        <w:t>, which states that if the thumb, forefinger, and middle finger of the left hand are held mutually perpendicular, then:</w:t>
      </w:r>
    </w:p>
    <w:p w14:paraId="12EA027D" w14:textId="77777777" w:rsidR="00E23029" w:rsidRPr="00C64F14" w:rsidRDefault="00E23029" w:rsidP="00C64F14">
      <w:pPr>
        <w:widowControl/>
        <w:numPr>
          <w:ilvl w:val="0"/>
          <w:numId w:val="10"/>
        </w:numPr>
        <w:autoSpaceDE/>
        <w:autoSpaceDN/>
        <w:spacing w:before="100" w:beforeAutospacing="1" w:after="100" w:afterAutospacing="1" w:line="360" w:lineRule="auto"/>
        <w:jc w:val="both"/>
      </w:pPr>
      <w:r w:rsidRPr="00C64F14">
        <w:t xml:space="preserve">The forefinger represents the direction of the magnetic field, </w:t>
      </w:r>
    </w:p>
    <w:p w14:paraId="366E2E82" w14:textId="77777777" w:rsidR="00E23029" w:rsidRPr="00C64F14" w:rsidRDefault="00E23029" w:rsidP="00C64F14">
      <w:pPr>
        <w:widowControl/>
        <w:numPr>
          <w:ilvl w:val="0"/>
          <w:numId w:val="10"/>
        </w:numPr>
        <w:autoSpaceDE/>
        <w:autoSpaceDN/>
        <w:spacing w:before="100" w:beforeAutospacing="1" w:after="100" w:afterAutospacing="1" w:line="360" w:lineRule="auto"/>
        <w:jc w:val="both"/>
      </w:pPr>
      <w:r w:rsidRPr="00C64F14">
        <w:t xml:space="preserve">The middle finger represents the direction of current, </w:t>
      </w:r>
    </w:p>
    <w:p w14:paraId="3BFAF470" w14:textId="77777777" w:rsidR="00E23029" w:rsidRPr="00C64F14" w:rsidRDefault="00E23029" w:rsidP="00C64F14">
      <w:pPr>
        <w:widowControl/>
        <w:numPr>
          <w:ilvl w:val="0"/>
          <w:numId w:val="10"/>
        </w:numPr>
        <w:autoSpaceDE/>
        <w:autoSpaceDN/>
        <w:spacing w:before="100" w:beforeAutospacing="1" w:after="100" w:afterAutospacing="1" w:line="360" w:lineRule="auto"/>
        <w:jc w:val="both"/>
      </w:pPr>
      <w:r w:rsidRPr="00C64F14">
        <w:t xml:space="preserve">The thumb indicates the direction of force (motion). </w:t>
      </w:r>
    </w:p>
    <w:p w14:paraId="258043E8" w14:textId="77777777" w:rsidR="00E23029" w:rsidRPr="00C64F14" w:rsidRDefault="00E23029" w:rsidP="00C64F14">
      <w:pPr>
        <w:pStyle w:val="NormalWeb"/>
        <w:spacing w:line="360" w:lineRule="auto"/>
        <w:jc w:val="both"/>
      </w:pPr>
      <w:r w:rsidRPr="00C64F14">
        <w:t>When electric current flows through the armature winding of the motor placed in a magnetic field, a force is produced, causing the rotor to rotate. This rotational motion is used to drive mechanical loads such as pumps, fans, or wheels.</w:t>
      </w:r>
    </w:p>
    <w:p w14:paraId="44B9DF3E" w14:textId="77777777" w:rsidR="00C24C8D" w:rsidRDefault="00C24C8D">
      <w:pPr>
        <w:pStyle w:val="BodyText"/>
        <w:rPr>
          <w:sz w:val="20"/>
        </w:rPr>
        <w:sectPr w:rsidR="00C24C8D">
          <w:pgSz w:w="12240" w:h="15840"/>
          <w:pgMar w:top="980" w:right="720" w:bottom="1180" w:left="1080" w:header="727" w:footer="980" w:gutter="0"/>
          <w:cols w:space="720"/>
        </w:sectPr>
      </w:pPr>
    </w:p>
    <w:p w14:paraId="29B61DB3" w14:textId="77777777" w:rsidR="00C24C8D" w:rsidRDefault="00C24C8D">
      <w:pPr>
        <w:pStyle w:val="BodyText"/>
        <w:rPr>
          <w:sz w:val="18"/>
        </w:rPr>
      </w:pPr>
    </w:p>
    <w:p w14:paraId="4A9E1D24" w14:textId="77777777" w:rsidR="00C24C8D" w:rsidRDefault="00651C4A">
      <w:pPr>
        <w:pStyle w:val="BodyText"/>
        <w:spacing w:line="57" w:lineRule="exact"/>
        <w:rPr>
          <w:sz w:val="5"/>
        </w:rPr>
      </w:pPr>
      <w:r>
        <w:rPr>
          <w:noProof/>
          <w:sz w:val="5"/>
        </w:rPr>
        <mc:AlternateContent>
          <mc:Choice Requires="wpg">
            <w:drawing>
              <wp:inline distT="0" distB="0" distL="0" distR="0" wp14:anchorId="52D8BCF3" wp14:editId="5FD59C41">
                <wp:extent cx="5982335" cy="36195"/>
                <wp:effectExtent l="0" t="0" r="0" b="0"/>
                <wp:docPr id="65" name="Group 65"/>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66" name="Graphic 66"/>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68E34094" id="Group 65"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MqInFpWAgAAwgUAAA4AAAAAAAAAAAAAAAAALgIAAGRycy9lMm9Eb2MueG1sUEsBAi0A&#10;FAAGAAgAAAAhAMtQcS7cAAAAAwEAAA8AAAAAAAAAAAAAAAAAsAQAAGRycy9kb3ducmV2LnhtbFBL&#10;BQYAAAAABAAEAPMAAAC5BQAAAAA=&#10;">
                <v:shape id="Graphic 66"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" path="m5982334,l,,,36195r5982334,l5982334,xe" fillcolor="#602221" stroked="f">
                  <v:path arrowok="t"/>
                </v:shape>
                <w10:anchorlock/>
              </v:group>
            </w:pict>
          </mc:Fallback>
        </mc:AlternateContent>
      </w:r>
    </w:p>
    <w:p w14:paraId="2ED0C200" w14:textId="77777777" w:rsidR="00C24C8D" w:rsidRDefault="00651C4A">
      <w:pPr>
        <w:pStyle w:val="Heading2"/>
        <w:numPr>
          <w:ilvl w:val="0"/>
          <w:numId w:val="6"/>
        </w:numPr>
        <w:tabs>
          <w:tab w:val="left" w:pos="600"/>
        </w:tabs>
        <w:spacing w:before="158"/>
        <w:ind w:left="600"/>
      </w:pPr>
      <w:r>
        <w:t>BMS</w:t>
      </w:r>
      <w:r>
        <w:rPr>
          <w:spacing w:val="-11"/>
        </w:rPr>
        <w:t xml:space="preserve"> </w:t>
      </w:r>
      <w:r>
        <w:t>(Battery</w:t>
      </w:r>
      <w:r>
        <w:rPr>
          <w:spacing w:val="-5"/>
        </w:rPr>
        <w:t xml:space="preserve"> </w:t>
      </w:r>
      <w:r>
        <w:t>Management</w:t>
      </w:r>
      <w:r>
        <w:rPr>
          <w:spacing w:val="-7"/>
        </w:rPr>
        <w:t xml:space="preserve"> </w:t>
      </w:r>
      <w:r>
        <w:t>System)</w:t>
      </w:r>
      <w:r>
        <w:rPr>
          <w:spacing w:val="-5"/>
        </w:rPr>
        <w:t xml:space="preserve"> </w:t>
      </w:r>
      <w:r>
        <w:t>Protection</w:t>
      </w:r>
      <w:r>
        <w:rPr>
          <w:spacing w:val="-3"/>
        </w:rPr>
        <w:t xml:space="preserve"> </w:t>
      </w:r>
      <w:r>
        <w:rPr>
          <w:spacing w:val="-2"/>
        </w:rPr>
        <w:t>Board</w:t>
      </w:r>
    </w:p>
    <w:p w14:paraId="19AF3E43" w14:textId="77777777" w:rsidR="00C24C8D" w:rsidRDefault="00C24C8D">
      <w:pPr>
        <w:pStyle w:val="BodyText"/>
        <w:spacing w:before="142"/>
        <w:rPr>
          <w:b/>
        </w:rPr>
      </w:pPr>
    </w:p>
    <w:p w14:paraId="72F45605" w14:textId="77777777" w:rsidR="00C24C8D" w:rsidRDefault="00651C4A">
      <w:pPr>
        <w:pStyle w:val="BodyText"/>
        <w:spacing w:line="360" w:lineRule="auto"/>
        <w:ind w:left="360" w:right="346"/>
        <w:jc w:val="both"/>
      </w:pPr>
      <w:r>
        <w:t>The</w:t>
      </w:r>
      <w:r>
        <w:rPr>
          <w:spacing w:val="-2"/>
        </w:rPr>
        <w:t xml:space="preserve"> </w:t>
      </w:r>
      <w:r>
        <w:t>Battery</w:t>
      </w:r>
      <w:r>
        <w:rPr>
          <w:spacing w:val="-7"/>
        </w:rPr>
        <w:t xml:space="preserve"> </w:t>
      </w:r>
      <w:r>
        <w:t>Management System (BMS)</w:t>
      </w:r>
      <w:r>
        <w:rPr>
          <w:spacing w:val="-2"/>
        </w:rPr>
        <w:t xml:space="preserve"> </w:t>
      </w:r>
      <w:r>
        <w:t>is a</w:t>
      </w:r>
      <w:r>
        <w:rPr>
          <w:spacing w:val="-2"/>
        </w:rPr>
        <w:t xml:space="preserve"> </w:t>
      </w:r>
      <w:r>
        <w:t>crucial protection module</w:t>
      </w:r>
      <w:r>
        <w:rPr>
          <w:spacing w:val="-2"/>
        </w:rPr>
        <w:t xml:space="preserve"> </w:t>
      </w:r>
      <w:r>
        <w:t>used to</w:t>
      </w:r>
      <w:r>
        <w:rPr>
          <w:spacing w:val="-1"/>
        </w:rPr>
        <w:t xml:space="preserve"> </w:t>
      </w:r>
      <w:r>
        <w:t>regulate</w:t>
      </w:r>
      <w:r>
        <w:rPr>
          <w:spacing w:val="-2"/>
        </w:rPr>
        <w:t xml:space="preserve"> </w:t>
      </w:r>
      <w:r>
        <w:t>the charging and</w:t>
      </w:r>
      <w:r>
        <w:rPr>
          <w:spacing w:val="-13"/>
        </w:rPr>
        <w:t xml:space="preserve"> </w:t>
      </w:r>
      <w:r>
        <w:t>discharging</w:t>
      </w:r>
      <w:r>
        <w:rPr>
          <w:spacing w:val="-12"/>
        </w:rPr>
        <w:t xml:space="preserve"> </w:t>
      </w:r>
      <w:r>
        <w:t>cycles</w:t>
      </w:r>
      <w:r>
        <w:rPr>
          <w:spacing w:val="-10"/>
        </w:rPr>
        <w:t xml:space="preserve"> </w:t>
      </w:r>
      <w:r>
        <w:t>of</w:t>
      </w:r>
      <w:r>
        <w:rPr>
          <w:spacing w:val="-9"/>
        </w:rPr>
        <w:t xml:space="preserve"> </w:t>
      </w:r>
      <w:r>
        <w:t>lithium-ion</w:t>
      </w:r>
      <w:r>
        <w:rPr>
          <w:spacing w:val="-10"/>
        </w:rPr>
        <w:t xml:space="preserve"> </w:t>
      </w:r>
      <w:r>
        <w:t>batteries.</w:t>
      </w:r>
      <w:r>
        <w:rPr>
          <w:spacing w:val="-7"/>
        </w:rPr>
        <w:t xml:space="preserve"> </w:t>
      </w:r>
      <w:r>
        <w:t>Lithium</w:t>
      </w:r>
      <w:r>
        <w:rPr>
          <w:spacing w:val="-9"/>
        </w:rPr>
        <w:t xml:space="preserve"> </w:t>
      </w:r>
      <w:r>
        <w:t>batteries</w:t>
      </w:r>
      <w:r>
        <w:rPr>
          <w:spacing w:val="-10"/>
        </w:rPr>
        <w:t xml:space="preserve"> </w:t>
      </w:r>
      <w:r>
        <w:t>are</w:t>
      </w:r>
      <w:r>
        <w:rPr>
          <w:spacing w:val="-11"/>
        </w:rPr>
        <w:t xml:space="preserve"> </w:t>
      </w:r>
      <w:r>
        <w:t>highly</w:t>
      </w:r>
      <w:r>
        <w:rPr>
          <w:spacing w:val="-12"/>
        </w:rPr>
        <w:t xml:space="preserve"> </w:t>
      </w:r>
      <w:r>
        <w:t>efficient</w:t>
      </w:r>
      <w:r>
        <w:rPr>
          <w:spacing w:val="-10"/>
        </w:rPr>
        <w:t xml:space="preserve"> </w:t>
      </w:r>
      <w:r>
        <w:t>but</w:t>
      </w:r>
      <w:r>
        <w:rPr>
          <w:spacing w:val="-10"/>
        </w:rPr>
        <w:t xml:space="preserve"> </w:t>
      </w:r>
      <w:r>
        <w:t>also</w:t>
      </w:r>
      <w:r>
        <w:rPr>
          <w:spacing w:val="-10"/>
        </w:rPr>
        <w:t xml:space="preserve"> </w:t>
      </w:r>
      <w:r>
        <w:t>sensitive to overcharge, deep discharge, short-circuit, and overcurrent conditions. The BMS board prevents these hazards by constantly monitoring cell voltage, current flow, and temperature.</w:t>
      </w:r>
    </w:p>
    <w:p w14:paraId="2294FB2C" w14:textId="77777777" w:rsidR="00C24C8D" w:rsidRDefault="00C24C8D">
      <w:pPr>
        <w:pStyle w:val="BodyText"/>
      </w:pPr>
    </w:p>
    <w:p w14:paraId="48749C7A" w14:textId="77777777" w:rsidR="00C24C8D" w:rsidRDefault="00651C4A">
      <w:pPr>
        <w:pStyle w:val="BodyText"/>
        <w:spacing w:line="360" w:lineRule="auto"/>
        <w:ind w:left="360" w:right="354"/>
        <w:jc w:val="both"/>
      </w:pPr>
      <w:r>
        <w:t>A typical 2S BMS board is used for two lithium-ion cells connected in series. It balances the voltage between cells, ensuring that each cell charges uniformly. Without a BMS, lithium cells may become unstable, heat up, or degrade prematurely. The board contains MOSFET switches, control ICs, and safety circuits that disconnect the battery if unsafe conditions occur.</w:t>
      </w:r>
    </w:p>
    <w:p w14:paraId="3CA3D7D3" w14:textId="77777777" w:rsidR="00C24C8D" w:rsidRDefault="00C24C8D">
      <w:pPr>
        <w:pStyle w:val="BodyText"/>
        <w:spacing w:before="8"/>
      </w:pPr>
    </w:p>
    <w:p w14:paraId="749B9BE1" w14:textId="77777777" w:rsidR="00C24C8D" w:rsidRDefault="00651C4A">
      <w:pPr>
        <w:pStyle w:val="BodyText"/>
        <w:spacing w:line="360" w:lineRule="auto"/>
        <w:ind w:left="360" w:right="347"/>
        <w:jc w:val="both"/>
      </w:pPr>
      <w:r>
        <w:t>In an IoT-based solar monitoring</w:t>
      </w:r>
      <w:r>
        <w:rPr>
          <w:spacing w:val="-1"/>
        </w:rPr>
        <w:t xml:space="preserve"> </w:t>
      </w:r>
      <w:r>
        <w:t>system, the BMS ensures safe battery storage and long system life. The</w:t>
      </w:r>
      <w:r>
        <w:rPr>
          <w:spacing w:val="-6"/>
        </w:rPr>
        <w:t xml:space="preserve"> </w:t>
      </w:r>
      <w:r>
        <w:t>solar</w:t>
      </w:r>
      <w:r>
        <w:rPr>
          <w:spacing w:val="-6"/>
        </w:rPr>
        <w:t xml:space="preserve"> </w:t>
      </w:r>
      <w:r>
        <w:t>panel</w:t>
      </w:r>
      <w:r>
        <w:rPr>
          <w:spacing w:val="-2"/>
        </w:rPr>
        <w:t xml:space="preserve"> </w:t>
      </w:r>
      <w:r>
        <w:t>charges</w:t>
      </w:r>
      <w:r>
        <w:rPr>
          <w:spacing w:val="-4"/>
        </w:rPr>
        <w:t xml:space="preserve"> </w:t>
      </w:r>
      <w:r>
        <w:t>the</w:t>
      </w:r>
      <w:r>
        <w:rPr>
          <w:spacing w:val="-6"/>
        </w:rPr>
        <w:t xml:space="preserve"> </w:t>
      </w:r>
      <w:r>
        <w:t>battery</w:t>
      </w:r>
      <w:r>
        <w:rPr>
          <w:spacing w:val="-11"/>
        </w:rPr>
        <w:t xml:space="preserve"> </w:t>
      </w:r>
      <w:r>
        <w:t>via</w:t>
      </w:r>
      <w:r>
        <w:rPr>
          <w:spacing w:val="-3"/>
        </w:rPr>
        <w:t xml:space="preserve"> </w:t>
      </w:r>
      <w:r>
        <w:t>a</w:t>
      </w:r>
      <w:r>
        <w:rPr>
          <w:spacing w:val="-3"/>
        </w:rPr>
        <w:t xml:space="preserve"> </w:t>
      </w:r>
      <w:r>
        <w:t>charge</w:t>
      </w:r>
      <w:r>
        <w:rPr>
          <w:spacing w:val="-5"/>
        </w:rPr>
        <w:t xml:space="preserve"> </w:t>
      </w:r>
      <w:r>
        <w:t>controller</w:t>
      </w:r>
      <w:r>
        <w:rPr>
          <w:spacing w:val="-5"/>
        </w:rPr>
        <w:t xml:space="preserve"> </w:t>
      </w:r>
      <w:r>
        <w:t>or</w:t>
      </w:r>
      <w:r>
        <w:rPr>
          <w:spacing w:val="-6"/>
        </w:rPr>
        <w:t xml:space="preserve"> </w:t>
      </w:r>
      <w:r>
        <w:t>buck</w:t>
      </w:r>
      <w:r>
        <w:rPr>
          <w:spacing w:val="-5"/>
        </w:rPr>
        <w:t xml:space="preserve"> </w:t>
      </w:r>
      <w:r>
        <w:t>converter,</w:t>
      </w:r>
      <w:r>
        <w:rPr>
          <w:spacing w:val="-6"/>
        </w:rPr>
        <w:t xml:space="preserve"> </w:t>
      </w:r>
      <w:r>
        <w:t>and</w:t>
      </w:r>
      <w:r>
        <w:rPr>
          <w:spacing w:val="-2"/>
        </w:rPr>
        <w:t xml:space="preserve"> </w:t>
      </w:r>
      <w:r>
        <w:t>the</w:t>
      </w:r>
      <w:r>
        <w:rPr>
          <w:spacing w:val="-3"/>
        </w:rPr>
        <w:t xml:space="preserve"> </w:t>
      </w:r>
      <w:r>
        <w:t>BMS</w:t>
      </w:r>
      <w:r>
        <w:rPr>
          <w:spacing w:val="-4"/>
        </w:rPr>
        <w:t xml:space="preserve"> </w:t>
      </w:r>
      <w:r>
        <w:t>supervises the</w:t>
      </w:r>
      <w:r>
        <w:rPr>
          <w:spacing w:val="-5"/>
        </w:rPr>
        <w:t xml:space="preserve"> </w:t>
      </w:r>
      <w:r>
        <w:t>process.</w:t>
      </w:r>
      <w:r>
        <w:rPr>
          <w:spacing w:val="-4"/>
        </w:rPr>
        <w:t xml:space="preserve"> </w:t>
      </w:r>
      <w:r>
        <w:t>During</w:t>
      </w:r>
      <w:r>
        <w:rPr>
          <w:spacing w:val="-9"/>
        </w:rPr>
        <w:t xml:space="preserve"> </w:t>
      </w:r>
      <w:r>
        <w:t>battery</w:t>
      </w:r>
      <w:r>
        <w:rPr>
          <w:spacing w:val="-8"/>
        </w:rPr>
        <w:t xml:space="preserve"> </w:t>
      </w:r>
      <w:r>
        <w:t>discharge,</w:t>
      </w:r>
      <w:r>
        <w:rPr>
          <w:spacing w:val="-7"/>
        </w:rPr>
        <w:t xml:space="preserve"> </w:t>
      </w:r>
      <w:r>
        <w:t>if</w:t>
      </w:r>
      <w:r>
        <w:rPr>
          <w:spacing w:val="-6"/>
        </w:rPr>
        <w:t xml:space="preserve"> </w:t>
      </w:r>
      <w:r>
        <w:t>the</w:t>
      </w:r>
      <w:r>
        <w:rPr>
          <w:spacing w:val="-5"/>
        </w:rPr>
        <w:t xml:space="preserve"> </w:t>
      </w:r>
      <w:r>
        <w:t>voltage</w:t>
      </w:r>
      <w:r>
        <w:rPr>
          <w:spacing w:val="-7"/>
        </w:rPr>
        <w:t xml:space="preserve"> </w:t>
      </w:r>
      <w:r>
        <w:t>drops</w:t>
      </w:r>
      <w:r>
        <w:rPr>
          <w:spacing w:val="-5"/>
        </w:rPr>
        <w:t xml:space="preserve"> </w:t>
      </w:r>
      <w:r>
        <w:t>too</w:t>
      </w:r>
      <w:r>
        <w:rPr>
          <w:spacing w:val="-7"/>
        </w:rPr>
        <w:t xml:space="preserve"> </w:t>
      </w:r>
      <w:r>
        <w:t>low,</w:t>
      </w:r>
      <w:r>
        <w:rPr>
          <w:spacing w:val="-5"/>
        </w:rPr>
        <w:t xml:space="preserve"> </w:t>
      </w:r>
      <w:r>
        <w:t>the</w:t>
      </w:r>
      <w:r>
        <w:rPr>
          <w:spacing w:val="-3"/>
        </w:rPr>
        <w:t xml:space="preserve"> </w:t>
      </w:r>
      <w:r>
        <w:t>BMS</w:t>
      </w:r>
      <w:r>
        <w:rPr>
          <w:spacing w:val="-3"/>
        </w:rPr>
        <w:t xml:space="preserve"> </w:t>
      </w:r>
      <w:r>
        <w:t>disconnects</w:t>
      </w:r>
      <w:r>
        <w:rPr>
          <w:spacing w:val="-4"/>
        </w:rPr>
        <w:t xml:space="preserve"> </w:t>
      </w:r>
      <w:r>
        <w:t>the</w:t>
      </w:r>
      <w:r>
        <w:rPr>
          <w:spacing w:val="-5"/>
        </w:rPr>
        <w:t xml:space="preserve"> </w:t>
      </w:r>
      <w:r>
        <w:t>output</w:t>
      </w:r>
      <w:r>
        <w:rPr>
          <w:spacing w:val="-6"/>
        </w:rPr>
        <w:t xml:space="preserve"> </w:t>
      </w:r>
      <w:r>
        <w:t>to protect the cells from damage.</w:t>
      </w:r>
    </w:p>
    <w:p w14:paraId="10B80BF7" w14:textId="77777777" w:rsidR="00C24C8D" w:rsidRDefault="00C24C8D">
      <w:pPr>
        <w:pStyle w:val="BodyText"/>
        <w:spacing w:before="5"/>
      </w:pPr>
    </w:p>
    <w:p w14:paraId="7FAFB4B4" w14:textId="77777777" w:rsidR="00C24C8D" w:rsidRDefault="00651C4A">
      <w:pPr>
        <w:pStyle w:val="BodyText"/>
        <w:spacing w:line="360" w:lineRule="auto"/>
        <w:ind w:left="360" w:right="346"/>
        <w:jc w:val="both"/>
      </w:pPr>
      <w:r>
        <w:t>The BMS also supports continuous system operation by ensuring balanced cell performance, preventing</w:t>
      </w:r>
      <w:r>
        <w:rPr>
          <w:spacing w:val="-5"/>
        </w:rPr>
        <w:t xml:space="preserve"> </w:t>
      </w:r>
      <w:r>
        <w:t>sudden</w:t>
      </w:r>
      <w:r>
        <w:rPr>
          <w:spacing w:val="-1"/>
        </w:rPr>
        <w:t xml:space="preserve"> </w:t>
      </w:r>
      <w:r>
        <w:t>voltage</w:t>
      </w:r>
      <w:r>
        <w:rPr>
          <w:spacing w:val="-1"/>
        </w:rPr>
        <w:t xml:space="preserve"> </w:t>
      </w:r>
      <w:r>
        <w:t>drops,</w:t>
      </w:r>
      <w:r>
        <w:rPr>
          <w:spacing w:val="-4"/>
        </w:rPr>
        <w:t xml:space="preserve"> </w:t>
      </w:r>
      <w:r>
        <w:t>and</w:t>
      </w:r>
      <w:r>
        <w:rPr>
          <w:spacing w:val="-1"/>
        </w:rPr>
        <w:t xml:space="preserve"> </w:t>
      </w:r>
      <w:r>
        <w:t>enhancing</w:t>
      </w:r>
      <w:r>
        <w:rPr>
          <w:spacing w:val="-5"/>
        </w:rPr>
        <w:t xml:space="preserve"> </w:t>
      </w:r>
      <w:r>
        <w:t>overall</w:t>
      </w:r>
      <w:r>
        <w:rPr>
          <w:spacing w:val="-2"/>
        </w:rPr>
        <w:t xml:space="preserve"> </w:t>
      </w:r>
      <w:r>
        <w:t>system</w:t>
      </w:r>
      <w:r>
        <w:rPr>
          <w:spacing w:val="-1"/>
        </w:rPr>
        <w:t xml:space="preserve"> </w:t>
      </w:r>
      <w:r>
        <w:t>stability. It is an</w:t>
      </w:r>
      <w:r>
        <w:rPr>
          <w:spacing w:val="-1"/>
        </w:rPr>
        <w:t xml:space="preserve"> </w:t>
      </w:r>
      <w:r>
        <w:t>essential</w:t>
      </w:r>
      <w:r>
        <w:rPr>
          <w:spacing w:val="-1"/>
        </w:rPr>
        <w:t xml:space="preserve"> </w:t>
      </w:r>
      <w:r>
        <w:t>component for any project involving lithium-ion batteries.</w:t>
      </w:r>
    </w:p>
    <w:p w14:paraId="12B46384" w14:textId="77777777" w:rsidR="00C24C8D" w:rsidRDefault="00651C4A">
      <w:pPr>
        <w:pStyle w:val="BodyText"/>
        <w:spacing w:before="4"/>
        <w:rPr>
          <w:sz w:val="17"/>
        </w:rPr>
      </w:pPr>
      <w:r>
        <w:rPr>
          <w:noProof/>
          <w:sz w:val="17"/>
        </w:rPr>
        <w:drawing>
          <wp:anchor distT="0" distB="0" distL="0" distR="0" simplePos="0" relativeHeight="251681792" behindDoc="1" locked="0" layoutInCell="1" allowOverlap="1" wp14:anchorId="20D84B9F" wp14:editId="24D9DCB8">
            <wp:simplePos x="0" y="0"/>
            <wp:positionH relativeFrom="page">
              <wp:posOffset>1952625</wp:posOffset>
            </wp:positionH>
            <wp:positionV relativeFrom="paragraph">
              <wp:posOffset>141605</wp:posOffset>
            </wp:positionV>
            <wp:extent cx="3165475" cy="2280285"/>
            <wp:effectExtent l="0" t="0" r="0" b="0"/>
            <wp:wrapTopAndBottom/>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2" cstate="print"/>
                    <a:stretch>
                      <a:fillRect/>
                    </a:stretch>
                  </pic:blipFill>
                  <pic:spPr>
                    <a:xfrm>
                      <a:off x="0" y="0"/>
                      <a:ext cx="3165475" cy="2280285"/>
                    </a:xfrm>
                    <a:prstGeom prst="rect">
                      <a:avLst/>
                    </a:prstGeom>
                  </pic:spPr>
                </pic:pic>
              </a:graphicData>
            </a:graphic>
          </wp:anchor>
        </w:drawing>
      </w:r>
    </w:p>
    <w:p w14:paraId="2D5A77D3" w14:textId="77777777" w:rsidR="00C24C8D" w:rsidRDefault="00C24C8D">
      <w:pPr>
        <w:pStyle w:val="BodyText"/>
        <w:rPr>
          <w:sz w:val="17"/>
        </w:rPr>
        <w:sectPr w:rsidR="00C24C8D">
          <w:pgSz w:w="12240" w:h="15840"/>
          <w:pgMar w:top="980" w:right="720" w:bottom="1180" w:left="1080" w:header="727" w:footer="980" w:gutter="0"/>
          <w:cols w:space="720"/>
        </w:sectPr>
      </w:pPr>
    </w:p>
    <w:p w14:paraId="02B3AE53" w14:textId="77777777" w:rsidR="00C24C8D" w:rsidRDefault="00C24C8D">
      <w:pPr>
        <w:pStyle w:val="BodyText"/>
        <w:rPr>
          <w:sz w:val="18"/>
        </w:rPr>
      </w:pPr>
    </w:p>
    <w:p w14:paraId="4233635E" w14:textId="77777777" w:rsidR="00C24C8D" w:rsidRDefault="00651C4A">
      <w:pPr>
        <w:pStyle w:val="BodyText"/>
        <w:spacing w:line="57" w:lineRule="exact"/>
        <w:rPr>
          <w:sz w:val="5"/>
        </w:rPr>
      </w:pPr>
      <w:r>
        <w:rPr>
          <w:noProof/>
          <w:sz w:val="5"/>
        </w:rPr>
        <mc:AlternateContent>
          <mc:Choice Requires="wpg">
            <w:drawing>
              <wp:inline distT="0" distB="0" distL="0" distR="0" wp14:anchorId="54F53D09" wp14:editId="5F3352F7">
                <wp:extent cx="5982335" cy="36195"/>
                <wp:effectExtent l="0" t="0" r="0" b="0"/>
                <wp:docPr id="68" name="Group 68"/>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69" name="Graphic 69"/>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37D2934A" id="Group 68"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CJnxJNWAgAAwgUAAA4AAAAAAAAAAAAAAAAALgIAAGRycy9lMm9Eb2MueG1sUEsBAi0A&#10;FAAGAAgAAAAhAMtQcS7cAAAAAwEAAA8AAAAAAAAAAAAAAAAAsAQAAGRycy9kb3ducmV2LnhtbFBL&#10;BQYAAAAABAAEAPMAAAC5BQAAAAA=&#10;">
                <v:shape id="Graphic 69"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" path="m5982334,l,,,36195r5982334,l5982334,xe" fillcolor="#602221" stroked="f">
                  <v:path arrowok="t"/>
                </v:shape>
                <w10:anchorlock/>
              </v:group>
            </w:pict>
          </mc:Fallback>
        </mc:AlternateContent>
      </w:r>
    </w:p>
    <w:p w14:paraId="4877F65A" w14:textId="77777777" w:rsidR="00C24C8D" w:rsidRDefault="00651C4A">
      <w:pPr>
        <w:pStyle w:val="Heading2"/>
        <w:numPr>
          <w:ilvl w:val="0"/>
          <w:numId w:val="6"/>
        </w:numPr>
        <w:tabs>
          <w:tab w:val="left" w:pos="720"/>
        </w:tabs>
        <w:spacing w:before="158"/>
        <w:ind w:left="720" w:hanging="360"/>
      </w:pPr>
      <w:r>
        <w:t>Rocker</w:t>
      </w:r>
      <w:r>
        <w:rPr>
          <w:spacing w:val="-8"/>
        </w:rPr>
        <w:t xml:space="preserve"> </w:t>
      </w:r>
      <w:r>
        <w:t>ON/OFF</w:t>
      </w:r>
      <w:r>
        <w:rPr>
          <w:spacing w:val="-6"/>
        </w:rPr>
        <w:t xml:space="preserve"> </w:t>
      </w:r>
      <w:r>
        <w:rPr>
          <w:spacing w:val="-2"/>
        </w:rPr>
        <w:t>Switch</w:t>
      </w:r>
    </w:p>
    <w:p w14:paraId="3D32A613" w14:textId="77777777" w:rsidR="00C24C8D" w:rsidRDefault="00C24C8D">
      <w:pPr>
        <w:pStyle w:val="BodyText"/>
        <w:spacing w:before="142"/>
        <w:rPr>
          <w:b/>
        </w:rPr>
      </w:pPr>
    </w:p>
    <w:p w14:paraId="5B19F666" w14:textId="77777777" w:rsidR="00C24C8D" w:rsidRDefault="00651C4A">
      <w:pPr>
        <w:pStyle w:val="BodyText"/>
        <w:spacing w:line="360" w:lineRule="auto"/>
        <w:ind w:left="360" w:right="358"/>
        <w:jc w:val="both"/>
      </w:pPr>
      <w:r>
        <w:t>A rocker switch is a simple mechanical switch used to control power delivery</w:t>
      </w:r>
      <w:r>
        <w:rPr>
          <w:spacing w:val="-1"/>
        </w:rPr>
        <w:t xml:space="preserve"> </w:t>
      </w:r>
      <w:r>
        <w:t xml:space="preserve">to the entire system. It works by rocking back and forth to connect or disconnect the circuit. The switch used in this project is a single-pole single-throw (SPST) type, ideal for turning the solar monitoring system ON or OFF </w:t>
      </w:r>
      <w:r>
        <w:rPr>
          <w:spacing w:val="-2"/>
        </w:rPr>
        <w:t>manually.</w:t>
      </w:r>
    </w:p>
    <w:p w14:paraId="0E0E9C8C" w14:textId="77777777" w:rsidR="00C24C8D" w:rsidRDefault="00C24C8D">
      <w:pPr>
        <w:pStyle w:val="BodyText"/>
      </w:pPr>
    </w:p>
    <w:p w14:paraId="61985324" w14:textId="77777777" w:rsidR="00C24C8D" w:rsidRDefault="00651C4A">
      <w:pPr>
        <w:pStyle w:val="BodyText"/>
        <w:spacing w:line="360" w:lineRule="auto"/>
        <w:ind w:left="360" w:right="350"/>
        <w:jc w:val="both"/>
      </w:pPr>
      <w:r>
        <w:t>This</w:t>
      </w:r>
      <w:r>
        <w:rPr>
          <w:spacing w:val="-4"/>
        </w:rPr>
        <w:t xml:space="preserve"> </w:t>
      </w:r>
      <w:r>
        <w:t>switch</w:t>
      </w:r>
      <w:r>
        <w:rPr>
          <w:spacing w:val="-5"/>
        </w:rPr>
        <w:t xml:space="preserve"> </w:t>
      </w:r>
      <w:r>
        <w:t>is</w:t>
      </w:r>
      <w:r>
        <w:rPr>
          <w:spacing w:val="-5"/>
        </w:rPr>
        <w:t xml:space="preserve"> </w:t>
      </w:r>
      <w:r>
        <w:t>essential</w:t>
      </w:r>
      <w:r>
        <w:rPr>
          <w:spacing w:val="-3"/>
        </w:rPr>
        <w:t xml:space="preserve"> </w:t>
      </w:r>
      <w:r>
        <w:t>in</w:t>
      </w:r>
      <w:r>
        <w:rPr>
          <w:spacing w:val="-5"/>
        </w:rPr>
        <w:t xml:space="preserve"> </w:t>
      </w:r>
      <w:r>
        <w:t>offering</w:t>
      </w:r>
      <w:r>
        <w:rPr>
          <w:spacing w:val="-7"/>
        </w:rPr>
        <w:t xml:space="preserve"> </w:t>
      </w:r>
      <w:r>
        <w:t>user</w:t>
      </w:r>
      <w:r>
        <w:rPr>
          <w:spacing w:val="-3"/>
        </w:rPr>
        <w:t xml:space="preserve"> </w:t>
      </w:r>
      <w:r>
        <w:t>control</w:t>
      </w:r>
      <w:r>
        <w:rPr>
          <w:spacing w:val="-2"/>
        </w:rPr>
        <w:t xml:space="preserve"> </w:t>
      </w:r>
      <w:r>
        <w:t>over</w:t>
      </w:r>
      <w:r>
        <w:rPr>
          <w:spacing w:val="-5"/>
        </w:rPr>
        <w:t xml:space="preserve"> </w:t>
      </w:r>
      <w:r>
        <w:t>the</w:t>
      </w:r>
      <w:r>
        <w:rPr>
          <w:spacing w:val="-8"/>
        </w:rPr>
        <w:t xml:space="preserve"> </w:t>
      </w:r>
      <w:r>
        <w:t>power</w:t>
      </w:r>
      <w:r>
        <w:rPr>
          <w:spacing w:val="-5"/>
        </w:rPr>
        <w:t xml:space="preserve"> </w:t>
      </w:r>
      <w:r>
        <w:t>source.</w:t>
      </w:r>
      <w:r>
        <w:rPr>
          <w:spacing w:val="-5"/>
        </w:rPr>
        <w:t xml:space="preserve"> </w:t>
      </w:r>
      <w:r>
        <w:t>When</w:t>
      </w:r>
      <w:r>
        <w:rPr>
          <w:spacing w:val="-4"/>
        </w:rPr>
        <w:t xml:space="preserve"> </w:t>
      </w:r>
      <w:r>
        <w:t>the</w:t>
      </w:r>
      <w:r>
        <w:rPr>
          <w:spacing w:val="-5"/>
        </w:rPr>
        <w:t xml:space="preserve"> </w:t>
      </w:r>
      <w:r>
        <w:t>switch</w:t>
      </w:r>
      <w:r>
        <w:rPr>
          <w:spacing w:val="-5"/>
        </w:rPr>
        <w:t xml:space="preserve"> </w:t>
      </w:r>
      <w:r>
        <w:t>is</w:t>
      </w:r>
      <w:r>
        <w:rPr>
          <w:spacing w:val="-5"/>
        </w:rPr>
        <w:t xml:space="preserve"> </w:t>
      </w:r>
      <w:r>
        <w:t>ON,</w:t>
      </w:r>
      <w:r>
        <w:rPr>
          <w:spacing w:val="-5"/>
        </w:rPr>
        <w:t xml:space="preserve"> </w:t>
      </w:r>
      <w:r>
        <w:t>power from the battery or solar input flows to the NodeMCU, sensors, buck converter, display, and other modules. When switched OFF, it completely disconnects the load, preventing unnecessary power consumption and protecting the system during maintenance.</w:t>
      </w:r>
    </w:p>
    <w:p w14:paraId="2BBA7355" w14:textId="77777777" w:rsidR="00C24C8D" w:rsidRDefault="00C24C8D">
      <w:pPr>
        <w:pStyle w:val="BodyText"/>
        <w:spacing w:before="8"/>
      </w:pPr>
    </w:p>
    <w:p w14:paraId="2AE742E5" w14:textId="77777777" w:rsidR="00C24C8D" w:rsidRDefault="00651C4A">
      <w:pPr>
        <w:pStyle w:val="BodyText"/>
        <w:spacing w:line="360" w:lineRule="auto"/>
        <w:ind w:left="360" w:right="342"/>
        <w:jc w:val="both"/>
      </w:pPr>
      <w:r>
        <w:t>Rocker</w:t>
      </w:r>
      <w:r>
        <w:rPr>
          <w:spacing w:val="-2"/>
        </w:rPr>
        <w:t xml:space="preserve"> </w:t>
      </w:r>
      <w:r>
        <w:t>switches are</w:t>
      </w:r>
      <w:r>
        <w:rPr>
          <w:spacing w:val="-1"/>
        </w:rPr>
        <w:t xml:space="preserve"> </w:t>
      </w:r>
      <w:r>
        <w:t>popular</w:t>
      </w:r>
      <w:r>
        <w:rPr>
          <w:spacing w:val="-1"/>
        </w:rPr>
        <w:t xml:space="preserve"> </w:t>
      </w:r>
      <w:r>
        <w:t>due</w:t>
      </w:r>
      <w:r>
        <w:rPr>
          <w:spacing w:val="-2"/>
        </w:rPr>
        <w:t xml:space="preserve"> </w:t>
      </w:r>
      <w:r>
        <w:t>to their</w:t>
      </w:r>
      <w:r>
        <w:rPr>
          <w:spacing w:val="-2"/>
        </w:rPr>
        <w:t xml:space="preserve"> </w:t>
      </w:r>
      <w:r>
        <w:t>durability, ease</w:t>
      </w:r>
      <w:r>
        <w:rPr>
          <w:spacing w:val="-2"/>
        </w:rPr>
        <w:t xml:space="preserve"> </w:t>
      </w:r>
      <w:r>
        <w:t>of use, low</w:t>
      </w:r>
      <w:r>
        <w:rPr>
          <w:spacing w:val="-1"/>
        </w:rPr>
        <w:t xml:space="preserve"> </w:t>
      </w:r>
      <w:r>
        <w:t>cost, and clear</w:t>
      </w:r>
      <w:r>
        <w:rPr>
          <w:spacing w:val="-2"/>
        </w:rPr>
        <w:t xml:space="preserve"> </w:t>
      </w:r>
      <w:r>
        <w:t>visual indication. Their robust design allows them to handle higher currents compared to small push-button switches, making them suitable for power control applications.</w:t>
      </w:r>
    </w:p>
    <w:p w14:paraId="04FE1BD1" w14:textId="77777777" w:rsidR="00C24C8D" w:rsidRDefault="00C24C8D">
      <w:pPr>
        <w:pStyle w:val="BodyText"/>
        <w:spacing w:before="6"/>
      </w:pPr>
    </w:p>
    <w:p w14:paraId="237DE57D" w14:textId="77777777" w:rsidR="00C24C8D" w:rsidRDefault="00651C4A">
      <w:pPr>
        <w:pStyle w:val="BodyText"/>
        <w:spacing w:line="360" w:lineRule="auto"/>
        <w:ind w:left="360" w:right="353"/>
        <w:jc w:val="both"/>
      </w:pPr>
      <w:r>
        <w:t>In this solar monitoring system, the switch also helps in safely powering the device during testing phases. It prevents unintentional activation of loads like fans or relays during assembly. Rocker switches</w:t>
      </w:r>
      <w:r>
        <w:rPr>
          <w:spacing w:val="-8"/>
        </w:rPr>
        <w:t xml:space="preserve"> </w:t>
      </w:r>
      <w:r>
        <w:t>are</w:t>
      </w:r>
      <w:r>
        <w:rPr>
          <w:spacing w:val="-9"/>
        </w:rPr>
        <w:t xml:space="preserve"> </w:t>
      </w:r>
      <w:r>
        <w:t>commonly</w:t>
      </w:r>
      <w:r>
        <w:rPr>
          <w:spacing w:val="-13"/>
        </w:rPr>
        <w:t xml:space="preserve"> </w:t>
      </w:r>
      <w:r>
        <w:t>used</w:t>
      </w:r>
      <w:r>
        <w:rPr>
          <w:spacing w:val="-8"/>
        </w:rPr>
        <w:t xml:space="preserve"> </w:t>
      </w:r>
      <w:r>
        <w:t>in</w:t>
      </w:r>
      <w:r>
        <w:rPr>
          <w:spacing w:val="-8"/>
        </w:rPr>
        <w:t xml:space="preserve"> </w:t>
      </w:r>
      <w:r>
        <w:t>power</w:t>
      </w:r>
      <w:r>
        <w:rPr>
          <w:spacing w:val="-9"/>
        </w:rPr>
        <w:t xml:space="preserve"> </w:t>
      </w:r>
      <w:r>
        <w:t>supplies,</w:t>
      </w:r>
      <w:r>
        <w:rPr>
          <w:spacing w:val="-8"/>
        </w:rPr>
        <w:t xml:space="preserve"> </w:t>
      </w:r>
      <w:r>
        <w:t>home</w:t>
      </w:r>
      <w:r>
        <w:rPr>
          <w:spacing w:val="-8"/>
        </w:rPr>
        <w:t xml:space="preserve"> </w:t>
      </w:r>
      <w:r>
        <w:t>appliances,</w:t>
      </w:r>
      <w:r>
        <w:rPr>
          <w:spacing w:val="-8"/>
        </w:rPr>
        <w:t xml:space="preserve"> </w:t>
      </w:r>
      <w:r>
        <w:t>battery</w:t>
      </w:r>
      <w:r>
        <w:rPr>
          <w:spacing w:val="-12"/>
        </w:rPr>
        <w:t xml:space="preserve"> </w:t>
      </w:r>
      <w:r>
        <w:t>boxes,</w:t>
      </w:r>
      <w:r>
        <w:rPr>
          <w:spacing w:val="-8"/>
        </w:rPr>
        <w:t xml:space="preserve"> </w:t>
      </w:r>
      <w:r>
        <w:t>chargers,</w:t>
      </w:r>
      <w:r>
        <w:rPr>
          <w:spacing w:val="-8"/>
        </w:rPr>
        <w:t xml:space="preserve"> </w:t>
      </w:r>
      <w:r>
        <w:t>and</w:t>
      </w:r>
      <w:r>
        <w:rPr>
          <w:spacing w:val="-6"/>
        </w:rPr>
        <w:t xml:space="preserve"> </w:t>
      </w:r>
      <w:r>
        <w:t xml:space="preserve">control </w:t>
      </w:r>
      <w:r>
        <w:rPr>
          <w:spacing w:val="-2"/>
        </w:rPr>
        <w:t>panels.</w:t>
      </w:r>
    </w:p>
    <w:p w14:paraId="2FD9A79B" w14:textId="77777777" w:rsidR="00C24C8D" w:rsidRDefault="00C24C8D">
      <w:pPr>
        <w:pStyle w:val="BodyText"/>
        <w:rPr>
          <w:sz w:val="20"/>
        </w:rPr>
      </w:pPr>
    </w:p>
    <w:p w14:paraId="4BFFABD1" w14:textId="77777777" w:rsidR="00C24C8D" w:rsidRDefault="00C24C8D">
      <w:pPr>
        <w:pStyle w:val="BodyText"/>
        <w:rPr>
          <w:sz w:val="20"/>
        </w:rPr>
      </w:pPr>
    </w:p>
    <w:p w14:paraId="2A6F47D8" w14:textId="77777777" w:rsidR="00C24C8D" w:rsidRDefault="00C24C8D">
      <w:pPr>
        <w:pStyle w:val="BodyText"/>
        <w:rPr>
          <w:sz w:val="20"/>
        </w:rPr>
      </w:pPr>
    </w:p>
    <w:p w14:paraId="0A23F7EC" w14:textId="77777777" w:rsidR="00C24C8D" w:rsidRDefault="00651C4A">
      <w:pPr>
        <w:pStyle w:val="BodyText"/>
        <w:spacing w:before="53"/>
        <w:rPr>
          <w:sz w:val="20"/>
        </w:rPr>
      </w:pPr>
      <w:r>
        <w:rPr>
          <w:noProof/>
          <w:sz w:val="20"/>
        </w:rPr>
        <w:drawing>
          <wp:anchor distT="0" distB="0" distL="0" distR="0" simplePos="0" relativeHeight="251682816" behindDoc="1" locked="0" layoutInCell="1" allowOverlap="1" wp14:anchorId="4F02BF9F" wp14:editId="377E1433">
            <wp:simplePos x="0" y="0"/>
            <wp:positionH relativeFrom="page">
              <wp:posOffset>2760345</wp:posOffset>
            </wp:positionH>
            <wp:positionV relativeFrom="paragraph">
              <wp:posOffset>194945</wp:posOffset>
            </wp:positionV>
            <wp:extent cx="1584960" cy="1761490"/>
            <wp:effectExtent l="0" t="0" r="0" b="0"/>
            <wp:wrapTopAndBottom/>
            <wp:docPr id="70" name="Image 70" descr="Red Light On off AC Rocker Switch 250V 15 AMP 125V 20A DPST 4 lug terminals  : Amazon.in: Home Improvement"/>
            <wp:cNvGraphicFramePr/>
            <a:graphic xmlns:a="http://schemas.openxmlformats.org/drawingml/2006/main">
              <a:graphicData uri="http://schemas.openxmlformats.org/drawingml/2006/picture">
                <pic:pic xmlns:pic="http://schemas.openxmlformats.org/drawingml/2006/picture">
                  <pic:nvPicPr>
                    <pic:cNvPr id="70" name="Image 70" descr="Red Light On off AC Rocker Switch 250V 15 AMP 125V 20A DPST 4 lug terminals  : Amazon.in: Home Improvement"/>
                    <pic:cNvPicPr/>
                  </pic:nvPicPr>
                  <pic:blipFill>
                    <a:blip r:embed="rId23" cstate="print"/>
                    <a:stretch>
                      <a:fillRect/>
                    </a:stretch>
                  </pic:blipFill>
                  <pic:spPr>
                    <a:xfrm>
                      <a:off x="0" y="0"/>
                      <a:ext cx="1585029" cy="1761267"/>
                    </a:xfrm>
                    <a:prstGeom prst="rect">
                      <a:avLst/>
                    </a:prstGeom>
                  </pic:spPr>
                </pic:pic>
              </a:graphicData>
            </a:graphic>
          </wp:anchor>
        </w:drawing>
      </w:r>
    </w:p>
    <w:p w14:paraId="20EAD308" w14:textId="77777777" w:rsidR="00C24C8D" w:rsidRDefault="00C24C8D">
      <w:pPr>
        <w:pStyle w:val="BodyText"/>
        <w:rPr>
          <w:sz w:val="20"/>
        </w:rPr>
        <w:sectPr w:rsidR="00C24C8D">
          <w:pgSz w:w="12240" w:h="15840"/>
          <w:pgMar w:top="980" w:right="720" w:bottom="1180" w:left="1080" w:header="727" w:footer="980" w:gutter="0"/>
          <w:cols w:space="720"/>
        </w:sectPr>
      </w:pPr>
    </w:p>
    <w:p w14:paraId="6BAE9985" w14:textId="77777777" w:rsidR="00C24C8D" w:rsidRDefault="00C24C8D">
      <w:pPr>
        <w:pStyle w:val="BodyText"/>
        <w:rPr>
          <w:sz w:val="18"/>
        </w:rPr>
      </w:pPr>
    </w:p>
    <w:p w14:paraId="24446553" w14:textId="77777777" w:rsidR="00C24C8D" w:rsidRDefault="00651C4A">
      <w:pPr>
        <w:pStyle w:val="BodyText"/>
        <w:spacing w:line="57" w:lineRule="exact"/>
        <w:rPr>
          <w:sz w:val="5"/>
        </w:rPr>
      </w:pPr>
      <w:r>
        <w:rPr>
          <w:noProof/>
          <w:sz w:val="5"/>
        </w:rPr>
        <mc:AlternateContent>
          <mc:Choice Requires="wpg">
            <w:drawing>
              <wp:inline distT="0" distB="0" distL="0" distR="0" wp14:anchorId="7AD9AF68" wp14:editId="0C2B228B">
                <wp:extent cx="5982335" cy="36195"/>
                <wp:effectExtent l="0" t="0" r="0" b="0"/>
                <wp:docPr id="71" name="Group 71"/>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72" name="Graphic 72"/>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3A308EEA" id="Group 71"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PLuDLNWAgAAwgUAAA4AAAAAAAAAAAAAAAAALgIAAGRycy9lMm9Eb2MueG1sUEsBAi0A&#10;FAAGAAgAAAAhAMtQcS7cAAAAAwEAAA8AAAAAAAAAAAAAAAAAsAQAAGRycy9kb3ducmV2LnhtbFBL&#10;BQYAAAAABAAEAPMAAAC5BQAAAAA=&#10;">
                <v:shape id="Graphic 72"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" path="m5982334,l,,,36195r5982334,l5982334,xe" fillcolor="#602221" stroked="f">
                  <v:path arrowok="t"/>
                </v:shape>
                <w10:anchorlock/>
              </v:group>
            </w:pict>
          </mc:Fallback>
        </mc:AlternateContent>
      </w:r>
    </w:p>
    <w:p w14:paraId="6EEFEB1B" w14:textId="77777777" w:rsidR="00C24C8D" w:rsidRDefault="00651C4A">
      <w:pPr>
        <w:pStyle w:val="Heading2"/>
        <w:numPr>
          <w:ilvl w:val="0"/>
          <w:numId w:val="6"/>
        </w:numPr>
        <w:tabs>
          <w:tab w:val="left" w:pos="720"/>
        </w:tabs>
        <w:spacing w:before="158"/>
        <w:ind w:left="720" w:hanging="360"/>
      </w:pPr>
      <w:r>
        <w:t>DC</w:t>
      </w:r>
      <w:r>
        <w:rPr>
          <w:spacing w:val="-9"/>
        </w:rPr>
        <w:t xml:space="preserve"> </w:t>
      </w:r>
      <w:r>
        <w:t>Barrel Jack</w:t>
      </w:r>
      <w:r>
        <w:rPr>
          <w:spacing w:val="-3"/>
        </w:rPr>
        <w:t xml:space="preserve"> </w:t>
      </w:r>
      <w:r>
        <w:t>Input</w:t>
      </w:r>
      <w:r>
        <w:rPr>
          <w:spacing w:val="-2"/>
        </w:rPr>
        <w:t xml:space="preserve"> Socket</w:t>
      </w:r>
    </w:p>
    <w:p w14:paraId="051B4F5E" w14:textId="77777777" w:rsidR="00C24C8D" w:rsidRDefault="00C24C8D">
      <w:pPr>
        <w:pStyle w:val="BodyText"/>
        <w:spacing w:before="142"/>
        <w:rPr>
          <w:b/>
        </w:rPr>
      </w:pPr>
    </w:p>
    <w:p w14:paraId="03C073A3" w14:textId="77777777" w:rsidR="00C24C8D" w:rsidRDefault="00651C4A">
      <w:pPr>
        <w:pStyle w:val="BodyText"/>
        <w:spacing w:line="360" w:lineRule="auto"/>
        <w:ind w:left="360" w:right="346"/>
        <w:jc w:val="both"/>
      </w:pPr>
      <w:r>
        <w:t>A</w:t>
      </w:r>
      <w:r>
        <w:rPr>
          <w:spacing w:val="-5"/>
        </w:rPr>
        <w:t xml:space="preserve"> </w:t>
      </w:r>
      <w:r>
        <w:t>DC</w:t>
      </w:r>
      <w:r>
        <w:rPr>
          <w:spacing w:val="-2"/>
        </w:rPr>
        <w:t xml:space="preserve"> </w:t>
      </w:r>
      <w:r>
        <w:t>barrel</w:t>
      </w:r>
      <w:r>
        <w:rPr>
          <w:spacing w:val="-2"/>
        </w:rPr>
        <w:t xml:space="preserve"> </w:t>
      </w:r>
      <w:r>
        <w:t>jack</w:t>
      </w:r>
      <w:r>
        <w:rPr>
          <w:spacing w:val="-2"/>
        </w:rPr>
        <w:t xml:space="preserve"> </w:t>
      </w:r>
      <w:r>
        <w:t>is</w:t>
      </w:r>
      <w:r>
        <w:rPr>
          <w:spacing w:val="-5"/>
        </w:rPr>
        <w:t xml:space="preserve"> </w:t>
      </w:r>
      <w:r>
        <w:t>used to</w:t>
      </w:r>
      <w:r>
        <w:rPr>
          <w:spacing w:val="-2"/>
        </w:rPr>
        <w:t xml:space="preserve"> </w:t>
      </w:r>
      <w:r>
        <w:t>provide</w:t>
      </w:r>
      <w:r>
        <w:rPr>
          <w:spacing w:val="-6"/>
        </w:rPr>
        <w:t xml:space="preserve"> </w:t>
      </w:r>
      <w:r>
        <w:t>an</w:t>
      </w:r>
      <w:r>
        <w:rPr>
          <w:spacing w:val="-2"/>
        </w:rPr>
        <w:t xml:space="preserve"> </w:t>
      </w:r>
      <w:r>
        <w:t>external DC</w:t>
      </w:r>
      <w:r>
        <w:rPr>
          <w:spacing w:val="-2"/>
        </w:rPr>
        <w:t xml:space="preserve"> </w:t>
      </w:r>
      <w:r>
        <w:t>power</w:t>
      </w:r>
      <w:r>
        <w:rPr>
          <w:spacing w:val="-3"/>
        </w:rPr>
        <w:t xml:space="preserve"> </w:t>
      </w:r>
      <w:r>
        <w:t>input to</w:t>
      </w:r>
      <w:r>
        <w:rPr>
          <w:spacing w:val="-5"/>
        </w:rPr>
        <w:t xml:space="preserve"> </w:t>
      </w:r>
      <w:r>
        <w:t>the</w:t>
      </w:r>
      <w:r>
        <w:rPr>
          <w:spacing w:val="-3"/>
        </w:rPr>
        <w:t xml:space="preserve"> </w:t>
      </w:r>
      <w:r>
        <w:t>system. It</w:t>
      </w:r>
      <w:r>
        <w:rPr>
          <w:spacing w:val="-1"/>
        </w:rPr>
        <w:t xml:space="preserve"> </w:t>
      </w:r>
      <w:r>
        <w:t>allows</w:t>
      </w:r>
      <w:r>
        <w:rPr>
          <w:spacing w:val="-2"/>
        </w:rPr>
        <w:t xml:space="preserve"> </w:t>
      </w:r>
      <w:r>
        <w:t>the</w:t>
      </w:r>
      <w:r>
        <w:rPr>
          <w:spacing w:val="-5"/>
        </w:rPr>
        <w:t xml:space="preserve"> </w:t>
      </w:r>
      <w:r>
        <w:t>system</w:t>
      </w:r>
      <w:r>
        <w:rPr>
          <w:spacing w:val="-2"/>
        </w:rPr>
        <w:t xml:space="preserve"> </w:t>
      </w:r>
      <w:r>
        <w:t>to be</w:t>
      </w:r>
      <w:r>
        <w:rPr>
          <w:spacing w:val="-6"/>
        </w:rPr>
        <w:t xml:space="preserve"> </w:t>
      </w:r>
      <w:r>
        <w:t>powered</w:t>
      </w:r>
      <w:r>
        <w:rPr>
          <w:spacing w:val="-5"/>
        </w:rPr>
        <w:t xml:space="preserve"> </w:t>
      </w:r>
      <w:r>
        <w:t>by</w:t>
      </w:r>
      <w:r>
        <w:rPr>
          <w:spacing w:val="-12"/>
        </w:rPr>
        <w:t xml:space="preserve"> </w:t>
      </w:r>
      <w:r>
        <w:t>an</w:t>
      </w:r>
      <w:r>
        <w:rPr>
          <w:spacing w:val="-2"/>
        </w:rPr>
        <w:t xml:space="preserve"> </w:t>
      </w:r>
      <w:r>
        <w:t>adapter,</w:t>
      </w:r>
      <w:r>
        <w:rPr>
          <w:spacing w:val="-6"/>
        </w:rPr>
        <w:t xml:space="preserve"> </w:t>
      </w:r>
      <w:r>
        <w:t>charger,</w:t>
      </w:r>
      <w:r>
        <w:rPr>
          <w:spacing w:val="-5"/>
        </w:rPr>
        <w:t xml:space="preserve"> </w:t>
      </w:r>
      <w:r>
        <w:t>or</w:t>
      </w:r>
      <w:r>
        <w:rPr>
          <w:spacing w:val="-6"/>
        </w:rPr>
        <w:t xml:space="preserve"> </w:t>
      </w:r>
      <w:r>
        <w:t>external</w:t>
      </w:r>
      <w:r>
        <w:rPr>
          <w:spacing w:val="-4"/>
        </w:rPr>
        <w:t xml:space="preserve"> </w:t>
      </w:r>
      <w:r>
        <w:t>DC</w:t>
      </w:r>
      <w:r>
        <w:rPr>
          <w:spacing w:val="-1"/>
        </w:rPr>
        <w:t xml:space="preserve"> </w:t>
      </w:r>
      <w:r>
        <w:t>supply</w:t>
      </w:r>
      <w:r>
        <w:rPr>
          <w:spacing w:val="-12"/>
        </w:rPr>
        <w:t xml:space="preserve"> </w:t>
      </w:r>
      <w:r>
        <w:t>when</w:t>
      </w:r>
      <w:r>
        <w:rPr>
          <w:spacing w:val="-5"/>
        </w:rPr>
        <w:t xml:space="preserve"> </w:t>
      </w:r>
      <w:r>
        <w:t>solar</w:t>
      </w:r>
      <w:r>
        <w:rPr>
          <w:spacing w:val="-6"/>
        </w:rPr>
        <w:t xml:space="preserve"> </w:t>
      </w:r>
      <w:r>
        <w:t>power</w:t>
      </w:r>
      <w:r>
        <w:rPr>
          <w:spacing w:val="-2"/>
        </w:rPr>
        <w:t xml:space="preserve"> </w:t>
      </w:r>
      <w:r>
        <w:t>is</w:t>
      </w:r>
      <w:r>
        <w:rPr>
          <w:spacing w:val="-5"/>
        </w:rPr>
        <w:t xml:space="preserve"> </w:t>
      </w:r>
      <w:r>
        <w:t>not</w:t>
      </w:r>
      <w:r>
        <w:rPr>
          <w:spacing w:val="-4"/>
        </w:rPr>
        <w:t xml:space="preserve"> </w:t>
      </w:r>
      <w:r>
        <w:t>available</w:t>
      </w:r>
      <w:r>
        <w:rPr>
          <w:spacing w:val="-5"/>
        </w:rPr>
        <w:t xml:space="preserve"> </w:t>
      </w:r>
      <w:r>
        <w:t>or</w:t>
      </w:r>
      <w:r>
        <w:rPr>
          <w:spacing w:val="-8"/>
        </w:rPr>
        <w:t xml:space="preserve"> </w:t>
      </w:r>
      <w:r>
        <w:t>during testing. The barrel jack ensures a firm and reliable connection, preventing loose contacts.</w:t>
      </w:r>
    </w:p>
    <w:p w14:paraId="0920E752" w14:textId="77777777" w:rsidR="00C24C8D" w:rsidRDefault="00C24C8D">
      <w:pPr>
        <w:pStyle w:val="BodyText"/>
        <w:spacing w:before="1"/>
      </w:pPr>
    </w:p>
    <w:p w14:paraId="4E56E39E" w14:textId="77777777" w:rsidR="00C24C8D" w:rsidRDefault="00651C4A">
      <w:pPr>
        <w:pStyle w:val="BodyText"/>
        <w:ind w:left="360"/>
        <w:jc w:val="both"/>
      </w:pPr>
      <w:r>
        <w:t>In</w:t>
      </w:r>
      <w:r>
        <w:rPr>
          <w:spacing w:val="-6"/>
        </w:rPr>
        <w:t xml:space="preserve"> </w:t>
      </w:r>
      <w:r>
        <w:t>solar</w:t>
      </w:r>
      <w:r>
        <w:rPr>
          <w:spacing w:val="-2"/>
        </w:rPr>
        <w:t xml:space="preserve"> </w:t>
      </w:r>
      <w:r>
        <w:t>monitoring</w:t>
      </w:r>
      <w:r>
        <w:rPr>
          <w:spacing w:val="-6"/>
        </w:rPr>
        <w:t xml:space="preserve"> </w:t>
      </w:r>
      <w:r>
        <w:t>systems, the</w:t>
      </w:r>
      <w:r>
        <w:rPr>
          <w:spacing w:val="-4"/>
        </w:rPr>
        <w:t xml:space="preserve"> </w:t>
      </w:r>
      <w:r>
        <w:t>DC</w:t>
      </w:r>
      <w:r>
        <w:rPr>
          <w:spacing w:val="-1"/>
        </w:rPr>
        <w:t xml:space="preserve"> </w:t>
      </w:r>
      <w:r>
        <w:t>jack</w:t>
      </w:r>
      <w:r>
        <w:rPr>
          <w:spacing w:val="-1"/>
        </w:rPr>
        <w:t xml:space="preserve"> </w:t>
      </w:r>
      <w:r>
        <w:t>can</w:t>
      </w:r>
      <w:r>
        <w:rPr>
          <w:spacing w:val="-1"/>
        </w:rPr>
        <w:t xml:space="preserve"> </w:t>
      </w:r>
      <w:r>
        <w:t>serve</w:t>
      </w:r>
      <w:r>
        <w:rPr>
          <w:spacing w:val="-7"/>
        </w:rPr>
        <w:t xml:space="preserve"> </w:t>
      </w:r>
      <w:r>
        <w:t xml:space="preserve">two </w:t>
      </w:r>
      <w:r>
        <w:rPr>
          <w:spacing w:val="-2"/>
        </w:rPr>
        <w:t>purposes:</w:t>
      </w:r>
    </w:p>
    <w:p w14:paraId="76671264" w14:textId="77777777" w:rsidR="00C24C8D" w:rsidRDefault="00C24C8D">
      <w:pPr>
        <w:pStyle w:val="BodyText"/>
        <w:spacing w:before="144"/>
      </w:pPr>
    </w:p>
    <w:p w14:paraId="6B39790B" w14:textId="77777777" w:rsidR="00C24C8D" w:rsidRDefault="00651C4A">
      <w:pPr>
        <w:pStyle w:val="ListParagraph"/>
        <w:numPr>
          <w:ilvl w:val="1"/>
          <w:numId w:val="6"/>
        </w:numPr>
        <w:tabs>
          <w:tab w:val="left" w:pos="1079"/>
        </w:tabs>
        <w:ind w:left="1079" w:hanging="359"/>
        <w:rPr>
          <w:sz w:val="24"/>
        </w:rPr>
      </w:pPr>
      <w:r>
        <w:rPr>
          <w:b/>
          <w:sz w:val="24"/>
        </w:rPr>
        <w:t>Charging</w:t>
      </w:r>
      <w:r>
        <w:rPr>
          <w:b/>
          <w:spacing w:val="-8"/>
          <w:sz w:val="24"/>
        </w:rPr>
        <w:t xml:space="preserve"> </w:t>
      </w:r>
      <w:r>
        <w:rPr>
          <w:b/>
          <w:sz w:val="24"/>
        </w:rPr>
        <w:t>the</w:t>
      </w:r>
      <w:r>
        <w:rPr>
          <w:b/>
          <w:spacing w:val="-5"/>
          <w:sz w:val="24"/>
        </w:rPr>
        <w:t xml:space="preserve"> </w:t>
      </w:r>
      <w:r>
        <w:rPr>
          <w:b/>
          <w:sz w:val="24"/>
        </w:rPr>
        <w:t>lithium</w:t>
      </w:r>
      <w:r>
        <w:rPr>
          <w:b/>
          <w:spacing w:val="-8"/>
          <w:sz w:val="24"/>
        </w:rPr>
        <w:t xml:space="preserve"> </w:t>
      </w:r>
      <w:r>
        <w:rPr>
          <w:b/>
          <w:sz w:val="24"/>
        </w:rPr>
        <w:t xml:space="preserve">battery </w:t>
      </w:r>
      <w:r>
        <w:rPr>
          <w:sz w:val="24"/>
        </w:rPr>
        <w:t>using</w:t>
      </w:r>
      <w:r>
        <w:rPr>
          <w:spacing w:val="-7"/>
          <w:sz w:val="24"/>
        </w:rPr>
        <w:t xml:space="preserve"> </w:t>
      </w:r>
      <w:r>
        <w:rPr>
          <w:sz w:val="24"/>
        </w:rPr>
        <w:t xml:space="preserve">an external </w:t>
      </w:r>
      <w:r>
        <w:rPr>
          <w:spacing w:val="-2"/>
          <w:sz w:val="24"/>
        </w:rPr>
        <w:t>adapter.</w:t>
      </w:r>
    </w:p>
    <w:p w14:paraId="16E5786F" w14:textId="77777777" w:rsidR="00C24C8D" w:rsidRDefault="00651C4A">
      <w:pPr>
        <w:pStyle w:val="ListParagraph"/>
        <w:numPr>
          <w:ilvl w:val="1"/>
          <w:numId w:val="6"/>
        </w:numPr>
        <w:tabs>
          <w:tab w:val="left" w:pos="1079"/>
        </w:tabs>
        <w:spacing w:before="140"/>
        <w:ind w:left="1079" w:hanging="359"/>
        <w:rPr>
          <w:sz w:val="24"/>
        </w:rPr>
      </w:pPr>
      <w:r>
        <w:rPr>
          <w:b/>
          <w:sz w:val="24"/>
        </w:rPr>
        <w:t>Powering</w:t>
      </w:r>
      <w:r>
        <w:rPr>
          <w:b/>
          <w:spacing w:val="-8"/>
          <w:sz w:val="24"/>
        </w:rPr>
        <w:t xml:space="preserve"> </w:t>
      </w:r>
      <w:r>
        <w:rPr>
          <w:b/>
          <w:sz w:val="24"/>
        </w:rPr>
        <w:t>the</w:t>
      </w:r>
      <w:r>
        <w:rPr>
          <w:b/>
          <w:spacing w:val="-3"/>
          <w:sz w:val="24"/>
        </w:rPr>
        <w:t xml:space="preserve"> </w:t>
      </w:r>
      <w:r>
        <w:rPr>
          <w:b/>
          <w:sz w:val="24"/>
        </w:rPr>
        <w:t>entire</w:t>
      </w:r>
      <w:r>
        <w:rPr>
          <w:b/>
          <w:spacing w:val="-6"/>
          <w:sz w:val="24"/>
        </w:rPr>
        <w:t xml:space="preserve"> </w:t>
      </w:r>
      <w:r>
        <w:rPr>
          <w:b/>
          <w:sz w:val="24"/>
        </w:rPr>
        <w:t>circuit</w:t>
      </w:r>
      <w:r>
        <w:rPr>
          <w:b/>
          <w:spacing w:val="-1"/>
          <w:sz w:val="24"/>
        </w:rPr>
        <w:t xml:space="preserve"> </w:t>
      </w:r>
      <w:r>
        <w:rPr>
          <w:sz w:val="24"/>
        </w:rPr>
        <w:t>directly</w:t>
      </w:r>
      <w:r>
        <w:rPr>
          <w:spacing w:val="-12"/>
          <w:sz w:val="24"/>
        </w:rPr>
        <w:t xml:space="preserve"> </w:t>
      </w:r>
      <w:r>
        <w:rPr>
          <w:sz w:val="24"/>
        </w:rPr>
        <w:t>during</w:t>
      </w:r>
      <w:r>
        <w:rPr>
          <w:spacing w:val="-5"/>
          <w:sz w:val="24"/>
        </w:rPr>
        <w:t xml:space="preserve"> </w:t>
      </w:r>
      <w:r>
        <w:rPr>
          <w:spacing w:val="-2"/>
          <w:sz w:val="24"/>
        </w:rPr>
        <w:t>troubleshooting.</w:t>
      </w:r>
    </w:p>
    <w:p w14:paraId="7C4A0147" w14:textId="77777777" w:rsidR="00C24C8D" w:rsidRDefault="00C24C8D">
      <w:pPr>
        <w:pStyle w:val="BodyText"/>
        <w:spacing w:before="144"/>
      </w:pPr>
    </w:p>
    <w:p w14:paraId="3E200185" w14:textId="77777777" w:rsidR="00C24C8D" w:rsidRDefault="00651C4A">
      <w:pPr>
        <w:pStyle w:val="BodyText"/>
        <w:spacing w:line="360" w:lineRule="auto"/>
        <w:ind w:left="360" w:right="349"/>
        <w:jc w:val="both"/>
      </w:pPr>
      <w:r>
        <w:t>The jack is designed to handle voltages typically between 5V and 24V, depending on the system design. Its</w:t>
      </w:r>
      <w:r>
        <w:rPr>
          <w:spacing w:val="-4"/>
        </w:rPr>
        <w:t xml:space="preserve"> </w:t>
      </w:r>
      <w:r>
        <w:t>simple</w:t>
      </w:r>
      <w:r>
        <w:rPr>
          <w:spacing w:val="-5"/>
        </w:rPr>
        <w:t xml:space="preserve"> </w:t>
      </w:r>
      <w:r>
        <w:t>plug-and-play</w:t>
      </w:r>
      <w:r>
        <w:rPr>
          <w:spacing w:val="-8"/>
        </w:rPr>
        <w:t xml:space="preserve"> </w:t>
      </w:r>
      <w:r>
        <w:t>interface</w:t>
      </w:r>
      <w:r>
        <w:rPr>
          <w:spacing w:val="-2"/>
        </w:rPr>
        <w:t xml:space="preserve"> </w:t>
      </w:r>
      <w:r>
        <w:t>makes</w:t>
      </w:r>
      <w:r>
        <w:rPr>
          <w:spacing w:val="-4"/>
        </w:rPr>
        <w:t xml:space="preserve"> </w:t>
      </w:r>
      <w:r>
        <w:t>it</w:t>
      </w:r>
      <w:r>
        <w:rPr>
          <w:spacing w:val="-4"/>
        </w:rPr>
        <w:t xml:space="preserve"> </w:t>
      </w:r>
      <w:r>
        <w:t>convenient</w:t>
      </w:r>
      <w:r>
        <w:rPr>
          <w:spacing w:val="-4"/>
        </w:rPr>
        <w:t xml:space="preserve"> </w:t>
      </w:r>
      <w:r>
        <w:t>for</w:t>
      </w:r>
      <w:r>
        <w:rPr>
          <w:spacing w:val="-6"/>
        </w:rPr>
        <w:t xml:space="preserve"> </w:t>
      </w:r>
      <w:r>
        <w:t>portable</w:t>
      </w:r>
      <w:r>
        <w:rPr>
          <w:spacing w:val="-2"/>
        </w:rPr>
        <w:t xml:space="preserve"> </w:t>
      </w:r>
      <w:r>
        <w:t>electronics. Internally,</w:t>
      </w:r>
      <w:r>
        <w:rPr>
          <w:spacing w:val="-1"/>
        </w:rPr>
        <w:t xml:space="preserve"> </w:t>
      </w:r>
      <w:r>
        <w:t xml:space="preserve">the jack consists of two terminals (positive and negative), which connect directly to the BMS or buck </w:t>
      </w:r>
      <w:r>
        <w:rPr>
          <w:spacing w:val="-2"/>
        </w:rPr>
        <w:t>converter.</w:t>
      </w:r>
    </w:p>
    <w:p w14:paraId="6CE7278D" w14:textId="77777777" w:rsidR="00C24C8D" w:rsidRDefault="00C24C8D">
      <w:pPr>
        <w:pStyle w:val="BodyText"/>
      </w:pPr>
    </w:p>
    <w:p w14:paraId="7AE53D10" w14:textId="77777777" w:rsidR="00C24C8D" w:rsidRDefault="00651C4A">
      <w:pPr>
        <w:pStyle w:val="BodyText"/>
        <w:spacing w:line="360" w:lineRule="auto"/>
        <w:ind w:left="360" w:right="349"/>
        <w:jc w:val="both"/>
      </w:pPr>
      <w:r>
        <w:t>Barrel</w:t>
      </w:r>
      <w:r>
        <w:rPr>
          <w:spacing w:val="-15"/>
        </w:rPr>
        <w:t xml:space="preserve"> </w:t>
      </w:r>
      <w:r>
        <w:t>jacks</w:t>
      </w:r>
      <w:r>
        <w:rPr>
          <w:spacing w:val="-15"/>
        </w:rPr>
        <w:t xml:space="preserve"> </w:t>
      </w:r>
      <w:r>
        <w:t>are</w:t>
      </w:r>
      <w:r>
        <w:rPr>
          <w:spacing w:val="-15"/>
        </w:rPr>
        <w:t xml:space="preserve"> </w:t>
      </w:r>
      <w:r>
        <w:t>preferred</w:t>
      </w:r>
      <w:r>
        <w:rPr>
          <w:spacing w:val="-15"/>
        </w:rPr>
        <w:t xml:space="preserve"> </w:t>
      </w:r>
      <w:r>
        <w:t>in</w:t>
      </w:r>
      <w:r>
        <w:rPr>
          <w:spacing w:val="-15"/>
        </w:rPr>
        <w:t xml:space="preserve"> </w:t>
      </w:r>
      <w:r>
        <w:t>embedded</w:t>
      </w:r>
      <w:r>
        <w:rPr>
          <w:spacing w:val="-15"/>
        </w:rPr>
        <w:t xml:space="preserve"> </w:t>
      </w:r>
      <w:r>
        <w:t>systems</w:t>
      </w:r>
      <w:r>
        <w:rPr>
          <w:spacing w:val="-15"/>
        </w:rPr>
        <w:t xml:space="preserve"> </w:t>
      </w:r>
      <w:r>
        <w:t>due</w:t>
      </w:r>
      <w:r>
        <w:rPr>
          <w:spacing w:val="-15"/>
        </w:rPr>
        <w:t xml:space="preserve"> </w:t>
      </w:r>
      <w:r>
        <w:t>to</w:t>
      </w:r>
      <w:r>
        <w:rPr>
          <w:spacing w:val="-15"/>
        </w:rPr>
        <w:t xml:space="preserve"> </w:t>
      </w:r>
      <w:r>
        <w:t>their</w:t>
      </w:r>
      <w:r>
        <w:rPr>
          <w:spacing w:val="-15"/>
        </w:rPr>
        <w:t xml:space="preserve"> </w:t>
      </w:r>
      <w:r>
        <w:t>durability,</w:t>
      </w:r>
      <w:r>
        <w:rPr>
          <w:spacing w:val="-15"/>
        </w:rPr>
        <w:t xml:space="preserve"> </w:t>
      </w:r>
      <w:r>
        <w:t>ease</w:t>
      </w:r>
      <w:r>
        <w:rPr>
          <w:spacing w:val="-15"/>
        </w:rPr>
        <w:t xml:space="preserve"> </w:t>
      </w:r>
      <w:r>
        <w:t>of</w:t>
      </w:r>
      <w:r>
        <w:rPr>
          <w:spacing w:val="-15"/>
        </w:rPr>
        <w:t xml:space="preserve"> </w:t>
      </w:r>
      <w:r>
        <w:t>use,</w:t>
      </w:r>
      <w:r>
        <w:rPr>
          <w:spacing w:val="-15"/>
        </w:rPr>
        <w:t xml:space="preserve"> </w:t>
      </w:r>
      <w:r>
        <w:t>and</w:t>
      </w:r>
      <w:r>
        <w:rPr>
          <w:spacing w:val="-15"/>
        </w:rPr>
        <w:t xml:space="preserve"> </w:t>
      </w:r>
      <w:r>
        <w:t>polarity</w:t>
      </w:r>
      <w:r>
        <w:rPr>
          <w:spacing w:val="-15"/>
        </w:rPr>
        <w:t xml:space="preserve"> </w:t>
      </w:r>
      <w:r>
        <w:t>control. They prevent reverse polarity connection mistakes, which can damage the circuit.</w:t>
      </w:r>
    </w:p>
    <w:p w14:paraId="47647DEE" w14:textId="77777777" w:rsidR="00C24C8D" w:rsidRDefault="00C24C8D">
      <w:pPr>
        <w:pStyle w:val="BodyText"/>
        <w:rPr>
          <w:sz w:val="20"/>
        </w:rPr>
      </w:pPr>
    </w:p>
    <w:p w14:paraId="753FFBAF" w14:textId="77777777" w:rsidR="00C24C8D" w:rsidRDefault="00651C4A">
      <w:pPr>
        <w:pStyle w:val="BodyText"/>
        <w:spacing w:before="208"/>
        <w:rPr>
          <w:sz w:val="20"/>
        </w:rPr>
      </w:pPr>
      <w:r>
        <w:rPr>
          <w:noProof/>
          <w:sz w:val="20"/>
        </w:rPr>
        <w:drawing>
          <wp:anchor distT="0" distB="0" distL="0" distR="0" simplePos="0" relativeHeight="251683840" behindDoc="1" locked="0" layoutInCell="1" allowOverlap="1" wp14:anchorId="6DD8E86A" wp14:editId="35591402">
            <wp:simplePos x="0" y="0"/>
            <wp:positionH relativeFrom="page">
              <wp:posOffset>1452880</wp:posOffset>
            </wp:positionH>
            <wp:positionV relativeFrom="paragraph">
              <wp:posOffset>293370</wp:posOffset>
            </wp:positionV>
            <wp:extent cx="4075430" cy="219456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4" cstate="print"/>
                    <a:stretch>
                      <a:fillRect/>
                    </a:stretch>
                  </pic:blipFill>
                  <pic:spPr>
                    <a:xfrm>
                      <a:off x="0" y="0"/>
                      <a:ext cx="4075127" cy="2194560"/>
                    </a:xfrm>
                    <a:prstGeom prst="rect">
                      <a:avLst/>
                    </a:prstGeom>
                  </pic:spPr>
                </pic:pic>
              </a:graphicData>
            </a:graphic>
          </wp:anchor>
        </w:drawing>
      </w:r>
    </w:p>
    <w:p w14:paraId="32A75BD1" w14:textId="77777777" w:rsidR="00C24C8D" w:rsidRDefault="00C24C8D">
      <w:pPr>
        <w:pStyle w:val="BodyText"/>
        <w:rPr>
          <w:sz w:val="20"/>
        </w:rPr>
        <w:sectPr w:rsidR="00C24C8D">
          <w:pgSz w:w="12240" w:h="15840"/>
          <w:pgMar w:top="980" w:right="720" w:bottom="1180" w:left="1080" w:header="727" w:footer="980" w:gutter="0"/>
          <w:cols w:space="720"/>
        </w:sectPr>
      </w:pPr>
    </w:p>
    <w:p w14:paraId="597A227D" w14:textId="77777777" w:rsidR="00C24C8D" w:rsidRDefault="00C24C8D">
      <w:pPr>
        <w:pStyle w:val="BodyText"/>
        <w:rPr>
          <w:sz w:val="18"/>
        </w:rPr>
      </w:pPr>
    </w:p>
    <w:p w14:paraId="3D89ECC7" w14:textId="77777777" w:rsidR="00C24C8D" w:rsidRDefault="00651C4A">
      <w:pPr>
        <w:pStyle w:val="BodyText"/>
        <w:spacing w:line="57" w:lineRule="exact"/>
        <w:rPr>
          <w:sz w:val="5"/>
        </w:rPr>
      </w:pPr>
      <w:r>
        <w:rPr>
          <w:noProof/>
          <w:sz w:val="5"/>
        </w:rPr>
        <mc:AlternateContent>
          <mc:Choice Requires="wpg">
            <w:drawing>
              <wp:inline distT="0" distB="0" distL="0" distR="0" wp14:anchorId="356160FA" wp14:editId="73D21EE6">
                <wp:extent cx="5982335" cy="36195"/>
                <wp:effectExtent l="0" t="0" r="0" b="0"/>
                <wp:docPr id="74" name="Group 74"/>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75" name="Graphic 75"/>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5DCE379B" id="Group 74"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fPN7wFgCAADCBQAADgAAAAAAAAAAAAAAAAAuAgAAZHJzL2Uyb0RvYy54bWxQSwEC&#10;LQAUAAYACAAAACEAy1BxLtwAAAADAQAADwAAAAAAAAAAAAAAAACyBAAAZHJzL2Rvd25yZXYueG1s&#10;UEsFBgAAAAAEAAQA8wAAALsFAAAAAA==&#10;">
                <v:shape id="Graphic 75"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" path="m5982334,l,,,36195r5982334,l5982334,xe" fillcolor="#602221" stroked="f">
                  <v:path arrowok="t"/>
                </v:shape>
                <w10:anchorlock/>
              </v:group>
            </w:pict>
          </mc:Fallback>
        </mc:AlternateContent>
      </w:r>
    </w:p>
    <w:p w14:paraId="6F4D6030" w14:textId="77777777" w:rsidR="00C24C8D" w:rsidRDefault="00651C4A">
      <w:pPr>
        <w:pStyle w:val="Heading2"/>
        <w:numPr>
          <w:ilvl w:val="0"/>
          <w:numId w:val="6"/>
        </w:numPr>
        <w:tabs>
          <w:tab w:val="left" w:pos="720"/>
        </w:tabs>
        <w:spacing w:before="158"/>
        <w:ind w:left="720" w:hanging="360"/>
      </w:pPr>
      <w:r>
        <w:t>Solar</w:t>
      </w:r>
      <w:r>
        <w:rPr>
          <w:spacing w:val="-8"/>
        </w:rPr>
        <w:t xml:space="preserve"> </w:t>
      </w:r>
      <w:r>
        <w:rPr>
          <w:spacing w:val="-2"/>
        </w:rPr>
        <w:t>Panel</w:t>
      </w:r>
    </w:p>
    <w:p w14:paraId="066FFFBC" w14:textId="77777777" w:rsidR="00C24C8D" w:rsidRDefault="00C24C8D">
      <w:pPr>
        <w:pStyle w:val="BodyText"/>
        <w:spacing w:before="142"/>
        <w:rPr>
          <w:b/>
        </w:rPr>
      </w:pPr>
    </w:p>
    <w:p w14:paraId="11B29129" w14:textId="77777777" w:rsidR="00C24C8D" w:rsidRDefault="00651C4A">
      <w:pPr>
        <w:pStyle w:val="BodyText"/>
        <w:spacing w:line="360" w:lineRule="auto"/>
        <w:ind w:left="360" w:right="356"/>
        <w:jc w:val="both"/>
      </w:pPr>
      <w:r>
        <w:t>The solar panel is the primary energy source in this monitoring system. It converts sunlight into electrical energy using photovoltaic (PV) cells made of semiconductor materials, typically silicon. When exposed to sunlight, the PV cells generate direct current (DC) electricity proportional to the intensity of sunlight.</w:t>
      </w:r>
    </w:p>
    <w:p w14:paraId="0A779EC6" w14:textId="77777777" w:rsidR="00C24C8D" w:rsidRDefault="00C24C8D">
      <w:pPr>
        <w:pStyle w:val="BodyText"/>
      </w:pPr>
    </w:p>
    <w:p w14:paraId="2A12D358" w14:textId="77777777" w:rsidR="00C24C8D" w:rsidRDefault="00651C4A">
      <w:pPr>
        <w:pStyle w:val="BodyText"/>
        <w:spacing w:line="360" w:lineRule="auto"/>
        <w:ind w:left="360" w:right="347"/>
        <w:jc w:val="both"/>
      </w:pPr>
      <w:r>
        <w:t>In this IoT system, the solar panel charges the lithium-ion battery and provides power to the NodeMCU,</w:t>
      </w:r>
      <w:r>
        <w:rPr>
          <w:spacing w:val="-6"/>
        </w:rPr>
        <w:t xml:space="preserve"> </w:t>
      </w:r>
      <w:r>
        <w:t>sensors,</w:t>
      </w:r>
      <w:r>
        <w:rPr>
          <w:spacing w:val="-4"/>
        </w:rPr>
        <w:t xml:space="preserve"> </w:t>
      </w:r>
      <w:r>
        <w:t>and other</w:t>
      </w:r>
      <w:r>
        <w:rPr>
          <w:spacing w:val="-6"/>
        </w:rPr>
        <w:t xml:space="preserve"> </w:t>
      </w:r>
      <w:r>
        <w:t>electronics.</w:t>
      </w:r>
      <w:r>
        <w:rPr>
          <w:spacing w:val="-3"/>
        </w:rPr>
        <w:t xml:space="preserve"> </w:t>
      </w:r>
      <w:r>
        <w:t>Solar</w:t>
      </w:r>
      <w:r>
        <w:rPr>
          <w:spacing w:val="-6"/>
        </w:rPr>
        <w:t xml:space="preserve"> </w:t>
      </w:r>
      <w:r>
        <w:t>panels</w:t>
      </w:r>
      <w:r>
        <w:rPr>
          <w:spacing w:val="-2"/>
        </w:rPr>
        <w:t xml:space="preserve"> </w:t>
      </w:r>
      <w:r>
        <w:t>used</w:t>
      </w:r>
      <w:r>
        <w:rPr>
          <w:spacing w:val="-6"/>
        </w:rPr>
        <w:t xml:space="preserve"> </w:t>
      </w:r>
      <w:r>
        <w:t>in</w:t>
      </w:r>
      <w:r>
        <w:rPr>
          <w:spacing w:val="-3"/>
        </w:rPr>
        <w:t xml:space="preserve"> </w:t>
      </w:r>
      <w:r>
        <w:t>small</w:t>
      </w:r>
      <w:r>
        <w:rPr>
          <w:spacing w:val="-3"/>
        </w:rPr>
        <w:t xml:space="preserve"> </w:t>
      </w:r>
      <w:r>
        <w:t>projects</w:t>
      </w:r>
      <w:r>
        <w:rPr>
          <w:spacing w:val="-2"/>
        </w:rPr>
        <w:t xml:space="preserve"> </w:t>
      </w:r>
      <w:r>
        <w:t>usually</w:t>
      </w:r>
      <w:r>
        <w:rPr>
          <w:spacing w:val="-9"/>
        </w:rPr>
        <w:t xml:space="preserve"> </w:t>
      </w:r>
      <w:r>
        <w:t>range</w:t>
      </w:r>
      <w:r>
        <w:rPr>
          <w:spacing w:val="-4"/>
        </w:rPr>
        <w:t xml:space="preserve"> </w:t>
      </w:r>
      <w:r>
        <w:t>from</w:t>
      </w:r>
      <w:r>
        <w:rPr>
          <w:spacing w:val="-3"/>
        </w:rPr>
        <w:t xml:space="preserve"> </w:t>
      </w:r>
      <w:r>
        <w:t>5W to</w:t>
      </w:r>
      <w:r>
        <w:rPr>
          <w:spacing w:val="-10"/>
        </w:rPr>
        <w:t xml:space="preserve"> </w:t>
      </w:r>
      <w:r>
        <w:t>20W,</w:t>
      </w:r>
      <w:r>
        <w:rPr>
          <w:spacing w:val="-9"/>
        </w:rPr>
        <w:t xml:space="preserve"> </w:t>
      </w:r>
      <w:r>
        <w:t>producing</w:t>
      </w:r>
      <w:r>
        <w:rPr>
          <w:spacing w:val="-12"/>
        </w:rPr>
        <w:t xml:space="preserve"> </w:t>
      </w:r>
      <w:r>
        <w:t>voltages</w:t>
      </w:r>
      <w:r>
        <w:rPr>
          <w:spacing w:val="-6"/>
        </w:rPr>
        <w:t xml:space="preserve"> </w:t>
      </w:r>
      <w:r>
        <w:t>between</w:t>
      </w:r>
      <w:r>
        <w:rPr>
          <w:spacing w:val="-10"/>
        </w:rPr>
        <w:t xml:space="preserve"> </w:t>
      </w:r>
      <w:r>
        <w:t>6V</w:t>
      </w:r>
      <w:r>
        <w:rPr>
          <w:spacing w:val="-10"/>
        </w:rPr>
        <w:t xml:space="preserve"> </w:t>
      </w:r>
      <w:r>
        <w:t>and</w:t>
      </w:r>
      <w:r>
        <w:rPr>
          <w:spacing w:val="-10"/>
        </w:rPr>
        <w:t xml:space="preserve"> </w:t>
      </w:r>
      <w:r>
        <w:t>12V.</w:t>
      </w:r>
      <w:r>
        <w:rPr>
          <w:spacing w:val="-7"/>
        </w:rPr>
        <w:t xml:space="preserve"> </w:t>
      </w:r>
      <w:r>
        <w:t>The</w:t>
      </w:r>
      <w:r>
        <w:rPr>
          <w:spacing w:val="-11"/>
        </w:rPr>
        <w:t xml:space="preserve"> </w:t>
      </w:r>
      <w:r>
        <w:t>generated</w:t>
      </w:r>
      <w:r>
        <w:rPr>
          <w:spacing w:val="-10"/>
        </w:rPr>
        <w:t xml:space="preserve"> </w:t>
      </w:r>
      <w:r>
        <w:t>voltage</w:t>
      </w:r>
      <w:r>
        <w:rPr>
          <w:spacing w:val="-9"/>
        </w:rPr>
        <w:t xml:space="preserve"> </w:t>
      </w:r>
      <w:r>
        <w:t>is</w:t>
      </w:r>
      <w:r>
        <w:rPr>
          <w:spacing w:val="-9"/>
        </w:rPr>
        <w:t xml:space="preserve"> </w:t>
      </w:r>
      <w:r>
        <w:t>then</w:t>
      </w:r>
      <w:r>
        <w:rPr>
          <w:spacing w:val="-9"/>
        </w:rPr>
        <w:t xml:space="preserve"> </w:t>
      </w:r>
      <w:r>
        <w:t>regulated</w:t>
      </w:r>
      <w:r>
        <w:rPr>
          <w:spacing w:val="-10"/>
        </w:rPr>
        <w:t xml:space="preserve"> </w:t>
      </w:r>
      <w:r>
        <w:t>by</w:t>
      </w:r>
      <w:r>
        <w:rPr>
          <w:spacing w:val="-15"/>
        </w:rPr>
        <w:t xml:space="preserve"> </w:t>
      </w:r>
      <w:r>
        <w:t>the</w:t>
      </w:r>
      <w:r>
        <w:rPr>
          <w:spacing w:val="-10"/>
        </w:rPr>
        <w:t xml:space="preserve"> </w:t>
      </w:r>
      <w:r>
        <w:t>buck converter and managed by the BMS for safe charging.</w:t>
      </w:r>
    </w:p>
    <w:p w14:paraId="2F42A066" w14:textId="77777777" w:rsidR="00C24C8D" w:rsidRDefault="00C24C8D">
      <w:pPr>
        <w:pStyle w:val="BodyText"/>
        <w:spacing w:before="8"/>
      </w:pPr>
    </w:p>
    <w:p w14:paraId="2A104332" w14:textId="77777777" w:rsidR="00C24C8D" w:rsidRDefault="00651C4A">
      <w:pPr>
        <w:pStyle w:val="BodyText"/>
        <w:spacing w:line="360" w:lineRule="auto"/>
        <w:ind w:left="360" w:right="344"/>
        <w:jc w:val="both"/>
      </w:pPr>
      <w:r>
        <w:t>Solar</w:t>
      </w:r>
      <w:r>
        <w:rPr>
          <w:spacing w:val="-5"/>
        </w:rPr>
        <w:t xml:space="preserve"> </w:t>
      </w:r>
      <w:r>
        <w:t>energy</w:t>
      </w:r>
      <w:r>
        <w:rPr>
          <w:spacing w:val="-9"/>
        </w:rPr>
        <w:t xml:space="preserve"> </w:t>
      </w:r>
      <w:r>
        <w:t>is renewable,</w:t>
      </w:r>
      <w:r>
        <w:rPr>
          <w:spacing w:val="-1"/>
        </w:rPr>
        <w:t xml:space="preserve"> </w:t>
      </w:r>
      <w:r>
        <w:t>noise-free,</w:t>
      </w:r>
      <w:r>
        <w:rPr>
          <w:spacing w:val="-2"/>
        </w:rPr>
        <w:t xml:space="preserve"> </w:t>
      </w:r>
      <w:r>
        <w:t>eco-friendly, and</w:t>
      </w:r>
      <w:r>
        <w:rPr>
          <w:spacing w:val="-1"/>
        </w:rPr>
        <w:t xml:space="preserve"> </w:t>
      </w:r>
      <w:r>
        <w:t>ideal for</w:t>
      </w:r>
      <w:r>
        <w:rPr>
          <w:spacing w:val="-1"/>
        </w:rPr>
        <w:t xml:space="preserve"> </w:t>
      </w:r>
      <w:r>
        <w:t>continuous monitoring</w:t>
      </w:r>
      <w:r>
        <w:rPr>
          <w:spacing w:val="-6"/>
        </w:rPr>
        <w:t xml:space="preserve"> </w:t>
      </w:r>
      <w:r>
        <w:t xml:space="preserve">applications. Its ability to operate independently without grid power makes it suitable for remote or off-grid </w:t>
      </w:r>
      <w:r>
        <w:rPr>
          <w:spacing w:val="-2"/>
        </w:rPr>
        <w:t>locations.</w:t>
      </w:r>
    </w:p>
    <w:p w14:paraId="4CEE9C58" w14:textId="77777777" w:rsidR="00C24C8D" w:rsidRDefault="00C24C8D">
      <w:pPr>
        <w:pStyle w:val="BodyText"/>
        <w:spacing w:before="6"/>
      </w:pPr>
    </w:p>
    <w:p w14:paraId="78F0CB3C" w14:textId="77777777" w:rsidR="00C24C8D" w:rsidRDefault="00651C4A">
      <w:pPr>
        <w:pStyle w:val="BodyText"/>
        <w:spacing w:line="360" w:lineRule="auto"/>
        <w:ind w:left="360" w:right="349"/>
        <w:jc w:val="both"/>
      </w:pPr>
      <w:r>
        <w:t>The</w:t>
      </w:r>
      <w:r>
        <w:rPr>
          <w:spacing w:val="-1"/>
        </w:rPr>
        <w:t xml:space="preserve"> </w:t>
      </w:r>
      <w:r>
        <w:t>performance of</w:t>
      </w:r>
      <w:r>
        <w:rPr>
          <w:spacing w:val="-1"/>
        </w:rPr>
        <w:t xml:space="preserve"> </w:t>
      </w:r>
      <w:r>
        <w:t>a solar</w:t>
      </w:r>
      <w:r>
        <w:rPr>
          <w:spacing w:val="-1"/>
        </w:rPr>
        <w:t xml:space="preserve"> </w:t>
      </w:r>
      <w:r>
        <w:t>panel is influenced by</w:t>
      </w:r>
      <w:r>
        <w:rPr>
          <w:spacing w:val="-3"/>
        </w:rPr>
        <w:t xml:space="preserve"> </w:t>
      </w:r>
      <w:r>
        <w:t>sunlight intensity, temperature, dust accumulation, and</w:t>
      </w:r>
      <w:r>
        <w:rPr>
          <w:spacing w:val="-1"/>
        </w:rPr>
        <w:t xml:space="preserve"> </w:t>
      </w:r>
      <w:r>
        <w:t>panel</w:t>
      </w:r>
      <w:r>
        <w:rPr>
          <w:spacing w:val="-1"/>
        </w:rPr>
        <w:t xml:space="preserve"> </w:t>
      </w:r>
      <w:r>
        <w:t>orientation. In monitoring</w:t>
      </w:r>
      <w:r>
        <w:rPr>
          <w:spacing w:val="-8"/>
        </w:rPr>
        <w:t xml:space="preserve"> </w:t>
      </w:r>
      <w:r>
        <w:t>systems, a</w:t>
      </w:r>
      <w:r>
        <w:rPr>
          <w:spacing w:val="-4"/>
        </w:rPr>
        <w:t xml:space="preserve"> </w:t>
      </w:r>
      <w:r>
        <w:t>voltage</w:t>
      </w:r>
      <w:r>
        <w:rPr>
          <w:spacing w:val="-4"/>
        </w:rPr>
        <w:t xml:space="preserve"> </w:t>
      </w:r>
      <w:r>
        <w:t>sensor</w:t>
      </w:r>
      <w:r>
        <w:rPr>
          <w:spacing w:val="-4"/>
        </w:rPr>
        <w:t xml:space="preserve"> </w:t>
      </w:r>
      <w:r>
        <w:t>helps</w:t>
      </w:r>
      <w:r>
        <w:rPr>
          <w:spacing w:val="-2"/>
        </w:rPr>
        <w:t xml:space="preserve"> </w:t>
      </w:r>
      <w:r>
        <w:t>track the</w:t>
      </w:r>
      <w:r>
        <w:rPr>
          <w:spacing w:val="-4"/>
        </w:rPr>
        <w:t xml:space="preserve"> </w:t>
      </w:r>
      <w:r>
        <w:t>panel’s</w:t>
      </w:r>
      <w:r>
        <w:rPr>
          <w:spacing w:val="-1"/>
        </w:rPr>
        <w:t xml:space="preserve"> </w:t>
      </w:r>
      <w:r>
        <w:t>output</w:t>
      </w:r>
      <w:r>
        <w:rPr>
          <w:spacing w:val="-2"/>
        </w:rPr>
        <w:t xml:space="preserve"> </w:t>
      </w:r>
      <w:r>
        <w:t>and</w:t>
      </w:r>
      <w:r>
        <w:rPr>
          <w:spacing w:val="-1"/>
        </w:rPr>
        <w:t xml:space="preserve"> </w:t>
      </w:r>
      <w:r>
        <w:t>logs performance data for analysis.</w:t>
      </w:r>
    </w:p>
    <w:p w14:paraId="48B1B2E2" w14:textId="77777777" w:rsidR="00C24C8D" w:rsidRDefault="00651C4A">
      <w:pPr>
        <w:pStyle w:val="BodyText"/>
        <w:spacing w:before="61"/>
        <w:rPr>
          <w:sz w:val="20"/>
        </w:rPr>
      </w:pPr>
      <w:r>
        <w:rPr>
          <w:noProof/>
          <w:sz w:val="20"/>
        </w:rPr>
        <w:drawing>
          <wp:anchor distT="0" distB="0" distL="0" distR="0" simplePos="0" relativeHeight="251684864" behindDoc="1" locked="0" layoutInCell="1" allowOverlap="1" wp14:anchorId="5EF853B7" wp14:editId="77B07E8D">
            <wp:simplePos x="0" y="0"/>
            <wp:positionH relativeFrom="page">
              <wp:posOffset>2068195</wp:posOffset>
            </wp:positionH>
            <wp:positionV relativeFrom="paragraph">
              <wp:posOffset>200025</wp:posOffset>
            </wp:positionV>
            <wp:extent cx="2339340" cy="3063875"/>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5" cstate="print"/>
                    <a:stretch>
                      <a:fillRect/>
                    </a:stretch>
                  </pic:blipFill>
                  <pic:spPr>
                    <a:xfrm>
                      <a:off x="0" y="0"/>
                      <a:ext cx="2339452" cy="3063621"/>
                    </a:xfrm>
                    <a:prstGeom prst="rect">
                      <a:avLst/>
                    </a:prstGeom>
                  </pic:spPr>
                </pic:pic>
              </a:graphicData>
            </a:graphic>
          </wp:anchor>
        </w:drawing>
      </w:r>
    </w:p>
    <w:p w14:paraId="64286C21" w14:textId="77777777" w:rsidR="00C24C8D" w:rsidRDefault="00C24C8D">
      <w:pPr>
        <w:pStyle w:val="BodyText"/>
        <w:rPr>
          <w:sz w:val="20"/>
        </w:rPr>
        <w:sectPr w:rsidR="00C24C8D">
          <w:pgSz w:w="12240" w:h="15840"/>
          <w:pgMar w:top="980" w:right="720" w:bottom="1180" w:left="1080" w:header="727" w:footer="980" w:gutter="0"/>
          <w:cols w:space="720"/>
        </w:sectPr>
      </w:pPr>
    </w:p>
    <w:p w14:paraId="7DC91AA1" w14:textId="77777777" w:rsidR="00C24C8D" w:rsidRDefault="00C24C8D">
      <w:pPr>
        <w:pStyle w:val="BodyText"/>
        <w:rPr>
          <w:sz w:val="18"/>
        </w:rPr>
      </w:pPr>
    </w:p>
    <w:p w14:paraId="270FA13B" w14:textId="77777777" w:rsidR="00C24C8D" w:rsidRDefault="00651C4A">
      <w:pPr>
        <w:pStyle w:val="BodyText"/>
        <w:spacing w:line="57" w:lineRule="exact"/>
        <w:rPr>
          <w:sz w:val="5"/>
        </w:rPr>
      </w:pPr>
      <w:r>
        <w:rPr>
          <w:noProof/>
          <w:sz w:val="5"/>
        </w:rPr>
        <mc:AlternateContent>
          <mc:Choice Requires="wpg">
            <w:drawing>
              <wp:inline distT="0" distB="0" distL="0" distR="0" wp14:anchorId="48F3D6B7" wp14:editId="4D810F1C">
                <wp:extent cx="5982335" cy="36195"/>
                <wp:effectExtent l="0" t="0" r="0" b="0"/>
                <wp:docPr id="77" name="Group 77"/>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78" name="Graphic 78"/>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6F2ADAF1" id="Group 77"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fLVOVlgCAADCBQAADgAAAAAAAAAAAAAAAAAuAgAAZHJzL2Uyb0RvYy54bWxQSwEC&#10;LQAUAAYACAAAACEAy1BxLtwAAAADAQAADwAAAAAAAAAAAAAAAACyBAAAZHJzL2Rvd25yZXYueG1s&#10;UEsFBgAAAAAEAAQA8wAAALsFAAAAAA==&#10;">
                <v:shape id="Graphic 78"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" path="m5982334,l,,,36195r5982334,l5982334,xe" fillcolor="#602221" stroked="f">
                  <v:path arrowok="t"/>
                </v:shape>
                <w10:anchorlock/>
              </v:group>
            </w:pict>
          </mc:Fallback>
        </mc:AlternateContent>
      </w:r>
    </w:p>
    <w:p w14:paraId="1DA908F6" w14:textId="77777777" w:rsidR="00C24C8D" w:rsidRDefault="00651C4A">
      <w:pPr>
        <w:pStyle w:val="Heading1"/>
        <w:tabs>
          <w:tab w:val="left" w:pos="1560"/>
        </w:tabs>
        <w:spacing w:before="158"/>
        <w:ind w:left="0" w:firstLineChars="300" w:firstLine="711"/>
      </w:pPr>
      <w:r>
        <w:rPr>
          <w:spacing w:val="-4"/>
        </w:rPr>
        <w:t xml:space="preserve"> CHAPTER 5</w:t>
      </w:r>
    </w:p>
    <w:p w14:paraId="78C98581" w14:textId="77777777" w:rsidR="00C24C8D" w:rsidRDefault="00C24C8D">
      <w:pPr>
        <w:pStyle w:val="BodyText"/>
        <w:spacing w:before="41"/>
        <w:rPr>
          <w:b/>
        </w:rPr>
      </w:pPr>
    </w:p>
    <w:p w14:paraId="66139248" w14:textId="77777777" w:rsidR="00C24C8D" w:rsidRDefault="00651C4A">
      <w:pPr>
        <w:pStyle w:val="ListParagraph"/>
        <w:tabs>
          <w:tab w:val="left" w:pos="1439"/>
        </w:tabs>
        <w:ind w:left="660" w:firstLine="0"/>
        <w:rPr>
          <w:sz w:val="24"/>
        </w:rPr>
      </w:pPr>
      <w:r>
        <w:rPr>
          <w:sz w:val="24"/>
        </w:rPr>
        <w:t xml:space="preserve">5.1 Arduino </w:t>
      </w:r>
      <w:r>
        <w:rPr>
          <w:spacing w:val="-5"/>
          <w:sz w:val="24"/>
        </w:rPr>
        <w:t>IDE</w:t>
      </w:r>
    </w:p>
    <w:p w14:paraId="17DFCE11" w14:textId="77777777" w:rsidR="00C24C8D" w:rsidRDefault="00651C4A">
      <w:pPr>
        <w:pStyle w:val="ListParagraph"/>
        <w:tabs>
          <w:tab w:val="left" w:pos="1439"/>
        </w:tabs>
        <w:spacing w:before="139"/>
        <w:ind w:left="0" w:firstLineChars="250" w:firstLine="600"/>
        <w:rPr>
          <w:sz w:val="24"/>
        </w:rPr>
      </w:pPr>
      <w:r>
        <w:rPr>
          <w:sz w:val="24"/>
        </w:rPr>
        <w:t>5.2 Blynk</w:t>
      </w:r>
      <w:r>
        <w:rPr>
          <w:spacing w:val="-5"/>
          <w:sz w:val="24"/>
        </w:rPr>
        <w:t xml:space="preserve"> App</w:t>
      </w:r>
    </w:p>
    <w:p w14:paraId="7FF129F4" w14:textId="77777777" w:rsidR="00C24C8D" w:rsidRDefault="00C24C8D">
      <w:pPr>
        <w:pStyle w:val="BodyText"/>
        <w:spacing w:before="144"/>
      </w:pPr>
    </w:p>
    <w:p w14:paraId="61E3764A" w14:textId="77777777" w:rsidR="00C24C8D" w:rsidRDefault="00651C4A">
      <w:pPr>
        <w:pStyle w:val="Heading2"/>
        <w:numPr>
          <w:ilvl w:val="0"/>
          <w:numId w:val="7"/>
        </w:numPr>
        <w:tabs>
          <w:tab w:val="left" w:pos="540"/>
        </w:tabs>
        <w:jc w:val="both"/>
      </w:pPr>
      <w:r>
        <w:t>Arduino</w:t>
      </w:r>
      <w:r>
        <w:rPr>
          <w:spacing w:val="-3"/>
        </w:rPr>
        <w:t xml:space="preserve"> </w:t>
      </w:r>
      <w:r>
        <w:rPr>
          <w:spacing w:val="-5"/>
        </w:rPr>
        <w:t>IDE</w:t>
      </w:r>
    </w:p>
    <w:p w14:paraId="6E3DF070" w14:textId="77777777" w:rsidR="00C24C8D" w:rsidRDefault="00C24C8D">
      <w:pPr>
        <w:pStyle w:val="BodyText"/>
        <w:spacing w:before="142"/>
        <w:rPr>
          <w:b/>
        </w:rPr>
      </w:pPr>
    </w:p>
    <w:p w14:paraId="593DE6AE" w14:textId="77777777" w:rsidR="00C24C8D" w:rsidRDefault="00651C4A">
      <w:pPr>
        <w:pStyle w:val="BodyText"/>
        <w:spacing w:line="360" w:lineRule="auto"/>
        <w:ind w:left="360" w:right="343"/>
        <w:jc w:val="both"/>
      </w:pPr>
      <w:r>
        <w:t xml:space="preserve">The </w:t>
      </w:r>
      <w:r>
        <w:rPr>
          <w:b/>
        </w:rPr>
        <w:t xml:space="preserve">Arduino Integrated Development Environment (IDE) </w:t>
      </w:r>
      <w:r>
        <w:t>is a widely used software platform for writing,</w:t>
      </w:r>
      <w:r>
        <w:rPr>
          <w:spacing w:val="-11"/>
        </w:rPr>
        <w:t xml:space="preserve"> </w:t>
      </w:r>
      <w:r>
        <w:t>compiling,</w:t>
      </w:r>
      <w:r>
        <w:rPr>
          <w:spacing w:val="-11"/>
        </w:rPr>
        <w:t xml:space="preserve"> </w:t>
      </w:r>
      <w:r>
        <w:t>and</w:t>
      </w:r>
      <w:r>
        <w:rPr>
          <w:spacing w:val="-13"/>
        </w:rPr>
        <w:t xml:space="preserve"> </w:t>
      </w:r>
      <w:r>
        <w:t>uploading</w:t>
      </w:r>
      <w:r>
        <w:rPr>
          <w:spacing w:val="-15"/>
        </w:rPr>
        <w:t xml:space="preserve"> </w:t>
      </w:r>
      <w:r>
        <w:t>programs</w:t>
      </w:r>
      <w:r>
        <w:rPr>
          <w:spacing w:val="-13"/>
        </w:rPr>
        <w:t xml:space="preserve"> </w:t>
      </w:r>
      <w:r>
        <w:t>to</w:t>
      </w:r>
      <w:r>
        <w:rPr>
          <w:spacing w:val="-12"/>
        </w:rPr>
        <w:t xml:space="preserve"> </w:t>
      </w:r>
      <w:r>
        <w:t>microcontroller</w:t>
      </w:r>
      <w:r>
        <w:rPr>
          <w:spacing w:val="-14"/>
        </w:rPr>
        <w:t xml:space="preserve"> </w:t>
      </w:r>
      <w:r>
        <w:t>boards</w:t>
      </w:r>
      <w:r>
        <w:rPr>
          <w:spacing w:val="-12"/>
        </w:rPr>
        <w:t xml:space="preserve"> </w:t>
      </w:r>
      <w:r>
        <w:t>such</w:t>
      </w:r>
      <w:r>
        <w:rPr>
          <w:spacing w:val="-11"/>
        </w:rPr>
        <w:t xml:space="preserve"> </w:t>
      </w:r>
      <w:r>
        <w:t>as</w:t>
      </w:r>
      <w:r>
        <w:rPr>
          <w:spacing w:val="-11"/>
        </w:rPr>
        <w:t xml:space="preserve"> </w:t>
      </w:r>
      <w:r>
        <w:t>Arduino,</w:t>
      </w:r>
      <w:r>
        <w:rPr>
          <w:spacing w:val="-11"/>
        </w:rPr>
        <w:t xml:space="preserve"> </w:t>
      </w:r>
      <w:r>
        <w:t>ESP8266,</w:t>
      </w:r>
      <w:r>
        <w:rPr>
          <w:spacing w:val="-13"/>
        </w:rPr>
        <w:t xml:space="preserve"> </w:t>
      </w:r>
      <w:r>
        <w:t>and ESP32. It provides a user-friendly interface that simplifies embedded programming, making it accessible for beginners while still powerful enough for advanced developers. The IDE supports C/C++ programming language with built-in libraries, examples, and debugging tools, helping users develop reliable embedded applications efficiently.</w:t>
      </w:r>
    </w:p>
    <w:p w14:paraId="36C793ED" w14:textId="77777777" w:rsidR="00C24C8D" w:rsidRDefault="00C24C8D">
      <w:pPr>
        <w:pStyle w:val="BodyText"/>
        <w:spacing w:before="5"/>
      </w:pPr>
    </w:p>
    <w:p w14:paraId="2182C876" w14:textId="77777777" w:rsidR="00C24C8D" w:rsidRDefault="00651C4A">
      <w:pPr>
        <w:pStyle w:val="BodyText"/>
        <w:spacing w:before="1" w:line="360" w:lineRule="auto"/>
        <w:ind w:left="360" w:right="349"/>
        <w:jc w:val="both"/>
      </w:pPr>
      <w:r>
        <w:t>In this IoT-based solar power monitoring system, the Arduino IDE is used to write the firmware for the NodeMCU ESP8266 microcontroller. The program includes instructions to read sensor data (voltage sensor, DHT11 temperature and humidity sensor), control the relay module, send data to cloud</w:t>
      </w:r>
      <w:r>
        <w:rPr>
          <w:spacing w:val="-1"/>
        </w:rPr>
        <w:t xml:space="preserve"> </w:t>
      </w:r>
      <w:r>
        <w:t>platforms,</w:t>
      </w:r>
      <w:r>
        <w:rPr>
          <w:spacing w:val="-1"/>
        </w:rPr>
        <w:t xml:space="preserve"> </w:t>
      </w:r>
      <w:r>
        <w:t>and</w:t>
      </w:r>
      <w:r>
        <w:rPr>
          <w:spacing w:val="-1"/>
        </w:rPr>
        <w:t xml:space="preserve"> </w:t>
      </w:r>
      <w:r>
        <w:t>display</w:t>
      </w:r>
      <w:r>
        <w:rPr>
          <w:spacing w:val="-7"/>
        </w:rPr>
        <w:t xml:space="preserve"> </w:t>
      </w:r>
      <w:r>
        <w:t>information on</w:t>
      </w:r>
      <w:r>
        <w:rPr>
          <w:spacing w:val="-1"/>
        </w:rPr>
        <w:t xml:space="preserve"> </w:t>
      </w:r>
      <w:r>
        <w:t>the LCD</w:t>
      </w:r>
      <w:r>
        <w:rPr>
          <w:spacing w:val="-4"/>
        </w:rPr>
        <w:t xml:space="preserve"> </w:t>
      </w:r>
      <w:r>
        <w:t>screen.</w:t>
      </w:r>
      <w:r>
        <w:rPr>
          <w:spacing w:val="-1"/>
        </w:rPr>
        <w:t xml:space="preserve"> </w:t>
      </w:r>
      <w:r>
        <w:t>The IDE</w:t>
      </w:r>
      <w:r>
        <w:rPr>
          <w:spacing w:val="-2"/>
        </w:rPr>
        <w:t xml:space="preserve"> </w:t>
      </w:r>
      <w:r>
        <w:t>allows</w:t>
      </w:r>
      <w:r>
        <w:rPr>
          <w:spacing w:val="-3"/>
        </w:rPr>
        <w:t xml:space="preserve"> </w:t>
      </w:r>
      <w:r>
        <w:t>seamless integration of required</w:t>
      </w:r>
      <w:r>
        <w:rPr>
          <w:spacing w:val="-15"/>
        </w:rPr>
        <w:t xml:space="preserve"> </w:t>
      </w:r>
      <w:r>
        <w:t>libraries</w:t>
      </w:r>
      <w:r>
        <w:rPr>
          <w:spacing w:val="-14"/>
        </w:rPr>
        <w:t xml:space="preserve"> </w:t>
      </w:r>
      <w:r>
        <w:t>such</w:t>
      </w:r>
      <w:r>
        <w:rPr>
          <w:spacing w:val="-13"/>
        </w:rPr>
        <w:t xml:space="preserve"> </w:t>
      </w:r>
      <w:r>
        <w:t>as</w:t>
      </w:r>
      <w:r>
        <w:rPr>
          <w:spacing w:val="-13"/>
        </w:rPr>
        <w:t xml:space="preserve"> </w:t>
      </w:r>
      <w:r>
        <w:t>ESP8266WiFi.h,</w:t>
      </w:r>
      <w:r>
        <w:rPr>
          <w:spacing w:val="-14"/>
        </w:rPr>
        <w:t xml:space="preserve"> </w:t>
      </w:r>
      <w:r>
        <w:t>BlynkSimpleEsp8266.h,</w:t>
      </w:r>
      <w:r>
        <w:rPr>
          <w:spacing w:val="-14"/>
        </w:rPr>
        <w:t xml:space="preserve"> </w:t>
      </w:r>
      <w:r>
        <w:t>Wire.h,</w:t>
      </w:r>
      <w:r>
        <w:rPr>
          <w:spacing w:val="-14"/>
        </w:rPr>
        <w:t xml:space="preserve"> </w:t>
      </w:r>
      <w:r>
        <w:t>LiquidCrystal_I2C.h,</w:t>
      </w:r>
      <w:r>
        <w:rPr>
          <w:spacing w:val="-14"/>
        </w:rPr>
        <w:t xml:space="preserve"> </w:t>
      </w:r>
      <w:r>
        <w:t>and sensor libraries, enabling fast development of connected applications.</w:t>
      </w:r>
    </w:p>
    <w:p w14:paraId="315116C8" w14:textId="77777777" w:rsidR="00C24C8D" w:rsidRDefault="00C24C8D">
      <w:pPr>
        <w:pStyle w:val="BodyText"/>
        <w:spacing w:before="2"/>
      </w:pPr>
    </w:p>
    <w:p w14:paraId="0EE3CE2D" w14:textId="77777777" w:rsidR="00C24C8D" w:rsidRDefault="00651C4A">
      <w:pPr>
        <w:pStyle w:val="BodyText"/>
        <w:spacing w:before="1" w:line="360" w:lineRule="auto"/>
        <w:ind w:left="360" w:right="348"/>
        <w:jc w:val="both"/>
      </w:pPr>
      <w:r>
        <w:t>One of the major strengths of the Arduino IDE is its extensive community support. Thousands of tutorials, sample codes, and open-source libraries are available, making troubleshooting easy. The software includes features such as serial monitor and serial plotter, which help visualize real-time sensor data during testing and debugging</w:t>
      </w:r>
    </w:p>
    <w:p w14:paraId="54694DD1" w14:textId="77777777" w:rsidR="00C24C8D" w:rsidRDefault="00C24C8D">
      <w:pPr>
        <w:pStyle w:val="BodyText"/>
        <w:rPr>
          <w:sz w:val="20"/>
        </w:rPr>
      </w:pPr>
    </w:p>
    <w:p w14:paraId="66DB30FA" w14:textId="77777777" w:rsidR="00C24C8D" w:rsidRDefault="00C24C8D">
      <w:pPr>
        <w:pStyle w:val="BodyText"/>
        <w:rPr>
          <w:sz w:val="20"/>
        </w:rPr>
      </w:pPr>
    </w:p>
    <w:p w14:paraId="01F2CFCD" w14:textId="77777777" w:rsidR="00C24C8D" w:rsidRDefault="00651C4A">
      <w:pPr>
        <w:pStyle w:val="BodyText"/>
        <w:spacing w:before="214"/>
        <w:rPr>
          <w:sz w:val="20"/>
        </w:rPr>
      </w:pPr>
      <w:r>
        <w:rPr>
          <w:noProof/>
          <w:sz w:val="20"/>
        </w:rPr>
        <w:drawing>
          <wp:anchor distT="0" distB="0" distL="0" distR="0" simplePos="0" relativeHeight="251685888" behindDoc="1" locked="0" layoutInCell="1" allowOverlap="1" wp14:anchorId="6B2D7CD6" wp14:editId="4B1B0B83">
            <wp:simplePos x="0" y="0"/>
            <wp:positionH relativeFrom="page">
              <wp:posOffset>2149475</wp:posOffset>
            </wp:positionH>
            <wp:positionV relativeFrom="paragraph">
              <wp:posOffset>297180</wp:posOffset>
            </wp:positionV>
            <wp:extent cx="2524760" cy="1312545"/>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6" cstate="print"/>
                    <a:stretch>
                      <a:fillRect/>
                    </a:stretch>
                  </pic:blipFill>
                  <pic:spPr>
                    <a:xfrm>
                      <a:off x="0" y="0"/>
                      <a:ext cx="2524540" cy="1312354"/>
                    </a:xfrm>
                    <a:prstGeom prst="rect">
                      <a:avLst/>
                    </a:prstGeom>
                  </pic:spPr>
                </pic:pic>
              </a:graphicData>
            </a:graphic>
          </wp:anchor>
        </w:drawing>
      </w:r>
    </w:p>
    <w:p w14:paraId="5B1A8AF1" w14:textId="77777777" w:rsidR="00C24C8D" w:rsidRDefault="00C24C8D">
      <w:pPr>
        <w:pStyle w:val="BodyText"/>
        <w:rPr>
          <w:sz w:val="20"/>
        </w:rPr>
        <w:sectPr w:rsidR="00C24C8D">
          <w:pgSz w:w="12240" w:h="15840"/>
          <w:pgMar w:top="980" w:right="720" w:bottom="1180" w:left="1080" w:header="727" w:footer="980" w:gutter="0"/>
          <w:cols w:space="720"/>
        </w:sectPr>
      </w:pPr>
    </w:p>
    <w:p w14:paraId="2451247C" w14:textId="77777777" w:rsidR="00C24C8D" w:rsidRDefault="00C24C8D">
      <w:pPr>
        <w:pStyle w:val="BodyText"/>
        <w:rPr>
          <w:sz w:val="18"/>
        </w:rPr>
      </w:pPr>
    </w:p>
    <w:p w14:paraId="57F166DD" w14:textId="77777777" w:rsidR="00C24C8D" w:rsidRDefault="00651C4A">
      <w:pPr>
        <w:pStyle w:val="BodyText"/>
        <w:spacing w:line="57" w:lineRule="exact"/>
        <w:rPr>
          <w:sz w:val="5"/>
        </w:rPr>
      </w:pPr>
      <w:r>
        <w:rPr>
          <w:noProof/>
          <w:sz w:val="5"/>
        </w:rPr>
        <mc:AlternateContent>
          <mc:Choice Requires="wpg">
            <w:drawing>
              <wp:inline distT="0" distB="0" distL="0" distR="0" wp14:anchorId="67957E79" wp14:editId="6D21D8A6">
                <wp:extent cx="5982335" cy="36195"/>
                <wp:effectExtent l="0" t="0" r="0" b="0"/>
                <wp:docPr id="80" name="Group 80"/>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81" name="Graphic 81"/>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EB632F3" id="Group 80"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">
                <v:shape id="Graphic 81"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" path="m5982334,l,,,36195r5982334,l5982334,xe" fillcolor="#602221" stroked="f">
                  <v:path arrowok="t"/>
                </v:shape>
                <w10:anchorlock/>
              </v:group>
            </w:pict>
          </mc:Fallback>
        </mc:AlternateContent>
      </w:r>
    </w:p>
    <w:p w14:paraId="63040081" w14:textId="77777777" w:rsidR="00C24C8D" w:rsidRDefault="00651C4A">
      <w:pPr>
        <w:pStyle w:val="Heading2"/>
        <w:numPr>
          <w:ilvl w:val="0"/>
          <w:numId w:val="7"/>
        </w:numPr>
        <w:tabs>
          <w:tab w:val="left" w:pos="540"/>
        </w:tabs>
        <w:spacing w:before="158"/>
        <w:jc w:val="both"/>
      </w:pPr>
      <w:r>
        <w:t>Blynk</w:t>
      </w:r>
      <w:r>
        <w:rPr>
          <w:spacing w:val="-1"/>
        </w:rPr>
        <w:t xml:space="preserve"> </w:t>
      </w:r>
      <w:r>
        <w:rPr>
          <w:spacing w:val="-5"/>
        </w:rPr>
        <w:t>App</w:t>
      </w:r>
    </w:p>
    <w:p w14:paraId="2B9434FF" w14:textId="77777777" w:rsidR="00C24C8D" w:rsidRDefault="00C24C8D">
      <w:pPr>
        <w:pStyle w:val="BodyText"/>
        <w:spacing w:before="142"/>
        <w:rPr>
          <w:b/>
        </w:rPr>
      </w:pPr>
    </w:p>
    <w:p w14:paraId="6FC1F632" w14:textId="77777777" w:rsidR="00C24C8D" w:rsidRDefault="00651C4A">
      <w:pPr>
        <w:pStyle w:val="BodyText"/>
        <w:spacing w:line="360" w:lineRule="auto"/>
        <w:ind w:left="360" w:right="346"/>
        <w:jc w:val="both"/>
      </w:pPr>
      <w:r>
        <w:rPr>
          <w:b/>
        </w:rPr>
        <w:t xml:space="preserve">Blynk </w:t>
      </w:r>
      <w:r>
        <w:t>is</w:t>
      </w:r>
      <w:r>
        <w:rPr>
          <w:spacing w:val="-8"/>
        </w:rPr>
        <w:t xml:space="preserve"> </w:t>
      </w:r>
      <w:r>
        <w:t>a</w:t>
      </w:r>
      <w:r>
        <w:rPr>
          <w:spacing w:val="-12"/>
        </w:rPr>
        <w:t xml:space="preserve"> </w:t>
      </w:r>
      <w:r>
        <w:t>powerful</w:t>
      </w:r>
      <w:r>
        <w:rPr>
          <w:spacing w:val="-3"/>
        </w:rPr>
        <w:t xml:space="preserve"> </w:t>
      </w:r>
      <w:r>
        <w:t>IoT</w:t>
      </w:r>
      <w:r>
        <w:rPr>
          <w:spacing w:val="-1"/>
        </w:rPr>
        <w:t xml:space="preserve"> </w:t>
      </w:r>
      <w:r>
        <w:t>platform</w:t>
      </w:r>
      <w:r>
        <w:rPr>
          <w:spacing w:val="-8"/>
        </w:rPr>
        <w:t xml:space="preserve"> </w:t>
      </w:r>
      <w:r>
        <w:t>designed</w:t>
      </w:r>
      <w:r>
        <w:rPr>
          <w:spacing w:val="-8"/>
        </w:rPr>
        <w:t xml:space="preserve"> </w:t>
      </w:r>
      <w:r>
        <w:t>to</w:t>
      </w:r>
      <w:r>
        <w:rPr>
          <w:spacing w:val="-8"/>
        </w:rPr>
        <w:t xml:space="preserve"> </w:t>
      </w:r>
      <w:r>
        <w:t>build</w:t>
      </w:r>
      <w:r>
        <w:rPr>
          <w:spacing w:val="-8"/>
        </w:rPr>
        <w:t xml:space="preserve"> </w:t>
      </w:r>
      <w:r>
        <w:t>mobile</w:t>
      </w:r>
      <w:r>
        <w:rPr>
          <w:spacing w:val="-11"/>
        </w:rPr>
        <w:t xml:space="preserve"> </w:t>
      </w:r>
      <w:r>
        <w:t>dashboards</w:t>
      </w:r>
      <w:r>
        <w:rPr>
          <w:spacing w:val="-9"/>
        </w:rPr>
        <w:t xml:space="preserve"> </w:t>
      </w:r>
      <w:r>
        <w:t>for</w:t>
      </w:r>
      <w:r>
        <w:rPr>
          <w:spacing w:val="-6"/>
        </w:rPr>
        <w:t xml:space="preserve"> </w:t>
      </w:r>
      <w:r>
        <w:t>monitoring</w:t>
      </w:r>
      <w:r>
        <w:rPr>
          <w:spacing w:val="-12"/>
        </w:rPr>
        <w:t xml:space="preserve"> </w:t>
      </w:r>
      <w:r>
        <w:t>and</w:t>
      </w:r>
      <w:r>
        <w:rPr>
          <w:spacing w:val="-6"/>
        </w:rPr>
        <w:t xml:space="preserve"> </w:t>
      </w:r>
      <w:r>
        <w:t>controlling smart devices. It allows developers to create real-time control panels using drag-and-drop widgets, making IoT application development fast and user-friendly. Blynk supports popular</w:t>
      </w:r>
      <w:r>
        <w:rPr>
          <w:spacing w:val="-1"/>
        </w:rPr>
        <w:t xml:space="preserve"> </w:t>
      </w:r>
      <w:r>
        <w:t>microcontrollers like</w:t>
      </w:r>
      <w:r>
        <w:rPr>
          <w:spacing w:val="-15"/>
        </w:rPr>
        <w:t xml:space="preserve"> </w:t>
      </w:r>
      <w:r>
        <w:t>ESP8266,</w:t>
      </w:r>
      <w:r>
        <w:rPr>
          <w:spacing w:val="-15"/>
        </w:rPr>
        <w:t xml:space="preserve"> </w:t>
      </w:r>
      <w:r>
        <w:t>ESP32,</w:t>
      </w:r>
      <w:r>
        <w:rPr>
          <w:spacing w:val="-15"/>
        </w:rPr>
        <w:t xml:space="preserve"> </w:t>
      </w:r>
      <w:r>
        <w:t>Arduino,</w:t>
      </w:r>
      <w:r>
        <w:rPr>
          <w:spacing w:val="-15"/>
        </w:rPr>
        <w:t xml:space="preserve"> </w:t>
      </w:r>
      <w:r>
        <w:t>and</w:t>
      </w:r>
      <w:r>
        <w:rPr>
          <w:spacing w:val="-13"/>
        </w:rPr>
        <w:t xml:space="preserve"> </w:t>
      </w:r>
      <w:r>
        <w:t>Raspberry</w:t>
      </w:r>
      <w:r>
        <w:rPr>
          <w:spacing w:val="-15"/>
        </w:rPr>
        <w:t xml:space="preserve"> </w:t>
      </w:r>
      <w:r>
        <w:t>Pi,</w:t>
      </w:r>
      <w:r>
        <w:rPr>
          <w:spacing w:val="-14"/>
        </w:rPr>
        <w:t xml:space="preserve"> </w:t>
      </w:r>
      <w:r>
        <w:t>enabling</w:t>
      </w:r>
      <w:r>
        <w:rPr>
          <w:spacing w:val="-15"/>
        </w:rPr>
        <w:t xml:space="preserve"> </w:t>
      </w:r>
      <w:r>
        <w:t>seamless</w:t>
      </w:r>
      <w:r>
        <w:rPr>
          <w:spacing w:val="-13"/>
        </w:rPr>
        <w:t xml:space="preserve"> </w:t>
      </w:r>
      <w:r>
        <w:t>wireless</w:t>
      </w:r>
      <w:r>
        <w:rPr>
          <w:spacing w:val="-12"/>
        </w:rPr>
        <w:t xml:space="preserve"> </w:t>
      </w:r>
      <w:r>
        <w:t>communication</w:t>
      </w:r>
      <w:r>
        <w:rPr>
          <w:spacing w:val="-13"/>
        </w:rPr>
        <w:t xml:space="preserve"> </w:t>
      </w:r>
      <w:r>
        <w:t>through Wi-Fi, mobile data, or cloud servers.</w:t>
      </w:r>
    </w:p>
    <w:p w14:paraId="7F0EDB04" w14:textId="77777777" w:rsidR="00C24C8D" w:rsidRDefault="00C24C8D">
      <w:pPr>
        <w:pStyle w:val="BodyText"/>
        <w:spacing w:before="1"/>
      </w:pPr>
    </w:p>
    <w:p w14:paraId="77F51638" w14:textId="77777777" w:rsidR="00C24C8D" w:rsidRDefault="00651C4A">
      <w:pPr>
        <w:pStyle w:val="BodyText"/>
        <w:spacing w:line="360" w:lineRule="auto"/>
        <w:ind w:left="360" w:right="341"/>
        <w:jc w:val="both"/>
      </w:pPr>
      <w:r>
        <w:t xml:space="preserve">In this IoT-based solar power monitoring system, the Blynk App serves as the main </w:t>
      </w:r>
      <w:r>
        <w:rPr>
          <w:b/>
        </w:rPr>
        <w:t>remote monitoring interface</w:t>
      </w:r>
      <w:r>
        <w:t>. Through the app, users can view real-time data such as solar voltage, battery percentage, temperature, humidity, and system status from anywhere in the world. Widgets like gauges,</w:t>
      </w:r>
      <w:r>
        <w:rPr>
          <w:spacing w:val="-11"/>
        </w:rPr>
        <w:t xml:space="preserve"> </w:t>
      </w:r>
      <w:r>
        <w:t>charts,</w:t>
      </w:r>
      <w:r>
        <w:rPr>
          <w:spacing w:val="-11"/>
        </w:rPr>
        <w:t xml:space="preserve"> </w:t>
      </w:r>
      <w:r>
        <w:t>value</w:t>
      </w:r>
      <w:r>
        <w:rPr>
          <w:spacing w:val="-12"/>
        </w:rPr>
        <w:t xml:space="preserve"> </w:t>
      </w:r>
      <w:r>
        <w:t>displays,</w:t>
      </w:r>
      <w:r>
        <w:rPr>
          <w:spacing w:val="-8"/>
        </w:rPr>
        <w:t xml:space="preserve"> </w:t>
      </w:r>
      <w:r>
        <w:t>notification</w:t>
      </w:r>
      <w:r>
        <w:rPr>
          <w:spacing w:val="-11"/>
        </w:rPr>
        <w:t xml:space="preserve"> </w:t>
      </w:r>
      <w:r>
        <w:t>panels,</w:t>
      </w:r>
      <w:r>
        <w:rPr>
          <w:spacing w:val="-6"/>
        </w:rPr>
        <w:t xml:space="preserve"> </w:t>
      </w:r>
      <w:r>
        <w:t>and</w:t>
      </w:r>
      <w:r>
        <w:rPr>
          <w:spacing w:val="-9"/>
        </w:rPr>
        <w:t xml:space="preserve"> </w:t>
      </w:r>
      <w:r>
        <w:t>LED</w:t>
      </w:r>
      <w:r>
        <w:rPr>
          <w:spacing w:val="-12"/>
        </w:rPr>
        <w:t xml:space="preserve"> </w:t>
      </w:r>
      <w:r>
        <w:t>indicators</w:t>
      </w:r>
      <w:r>
        <w:rPr>
          <w:spacing w:val="-11"/>
        </w:rPr>
        <w:t xml:space="preserve"> </w:t>
      </w:r>
      <w:r>
        <w:t>help</w:t>
      </w:r>
      <w:r>
        <w:rPr>
          <w:spacing w:val="-6"/>
        </w:rPr>
        <w:t xml:space="preserve"> </w:t>
      </w:r>
      <w:r>
        <w:t>present</w:t>
      </w:r>
      <w:r>
        <w:rPr>
          <w:spacing w:val="-11"/>
        </w:rPr>
        <w:t xml:space="preserve"> </w:t>
      </w:r>
      <w:r>
        <w:t>sensor</w:t>
      </w:r>
      <w:r>
        <w:rPr>
          <w:spacing w:val="-10"/>
        </w:rPr>
        <w:t xml:space="preserve"> </w:t>
      </w:r>
      <w:r>
        <w:t>data</w:t>
      </w:r>
      <w:r>
        <w:rPr>
          <w:spacing w:val="-10"/>
        </w:rPr>
        <w:t xml:space="preserve"> </w:t>
      </w:r>
      <w:r>
        <w:t>clearly and interactively. The app also supports push notifications, enabling the system to alert the user instantly during abnormal conditions like low battery voltage, overheating, or sudden power drops.</w:t>
      </w:r>
    </w:p>
    <w:p w14:paraId="10626698" w14:textId="77777777" w:rsidR="00C24C8D" w:rsidRDefault="00C24C8D">
      <w:pPr>
        <w:pStyle w:val="BodyText"/>
        <w:spacing w:before="6"/>
      </w:pPr>
    </w:p>
    <w:p w14:paraId="2A069FA0" w14:textId="77777777" w:rsidR="00C24C8D" w:rsidRDefault="00651C4A">
      <w:pPr>
        <w:pStyle w:val="BodyText"/>
        <w:spacing w:line="360" w:lineRule="auto"/>
        <w:ind w:left="360" w:right="350"/>
        <w:jc w:val="both"/>
      </w:pPr>
      <w:r>
        <w:t>Blynk</w:t>
      </w:r>
      <w:r>
        <w:rPr>
          <w:spacing w:val="-1"/>
        </w:rPr>
        <w:t xml:space="preserve"> </w:t>
      </w:r>
      <w:r>
        <w:t>uses</w:t>
      </w:r>
      <w:r>
        <w:rPr>
          <w:spacing w:val="-3"/>
        </w:rPr>
        <w:t xml:space="preserve"> </w:t>
      </w:r>
      <w:r>
        <w:t>an</w:t>
      </w:r>
      <w:r>
        <w:rPr>
          <w:spacing w:val="-1"/>
        </w:rPr>
        <w:t xml:space="preserve"> </w:t>
      </w:r>
      <w:r>
        <w:t>authentication</w:t>
      </w:r>
      <w:r>
        <w:rPr>
          <w:spacing w:val="-1"/>
        </w:rPr>
        <w:t xml:space="preserve"> </w:t>
      </w:r>
      <w:r>
        <w:t>token</w:t>
      </w:r>
      <w:r>
        <w:rPr>
          <w:spacing w:val="-2"/>
        </w:rPr>
        <w:t xml:space="preserve"> </w:t>
      </w:r>
      <w:r>
        <w:t>to</w:t>
      </w:r>
      <w:r>
        <w:rPr>
          <w:spacing w:val="-3"/>
        </w:rPr>
        <w:t xml:space="preserve"> </w:t>
      </w:r>
      <w:r>
        <w:t>link</w:t>
      </w:r>
      <w:r>
        <w:rPr>
          <w:spacing w:val="-3"/>
        </w:rPr>
        <w:t xml:space="preserve"> </w:t>
      </w:r>
      <w:r>
        <w:t>the</w:t>
      </w:r>
      <w:r>
        <w:rPr>
          <w:spacing w:val="-1"/>
        </w:rPr>
        <w:t xml:space="preserve"> </w:t>
      </w:r>
      <w:r>
        <w:t>mobile</w:t>
      </w:r>
      <w:r>
        <w:rPr>
          <w:spacing w:val="-4"/>
        </w:rPr>
        <w:t xml:space="preserve"> </w:t>
      </w:r>
      <w:r>
        <w:t>dashboard</w:t>
      </w:r>
      <w:r>
        <w:rPr>
          <w:spacing w:val="-2"/>
        </w:rPr>
        <w:t xml:space="preserve"> </w:t>
      </w:r>
      <w:r>
        <w:t>with</w:t>
      </w:r>
      <w:r>
        <w:rPr>
          <w:spacing w:val="-1"/>
        </w:rPr>
        <w:t xml:space="preserve"> </w:t>
      </w:r>
      <w:r>
        <w:t>the</w:t>
      </w:r>
      <w:r>
        <w:rPr>
          <w:spacing w:val="-3"/>
        </w:rPr>
        <w:t xml:space="preserve"> </w:t>
      </w:r>
      <w:r>
        <w:t>NodeMCU</w:t>
      </w:r>
      <w:r>
        <w:rPr>
          <w:spacing w:val="-4"/>
        </w:rPr>
        <w:t xml:space="preserve"> </w:t>
      </w:r>
      <w:r>
        <w:t>ESP8266.</w:t>
      </w:r>
      <w:r>
        <w:rPr>
          <w:spacing w:val="-1"/>
        </w:rPr>
        <w:t xml:space="preserve"> </w:t>
      </w:r>
      <w:r>
        <w:t>Once connected, the microcontroller sends data to the Blynk cloud using the Blynk libraries integrated in the Arduino IDE. This ensures fast, secure, and reliable communication.</w:t>
      </w:r>
    </w:p>
    <w:p w14:paraId="5B267EC3" w14:textId="77777777" w:rsidR="00C24C8D" w:rsidRDefault="00C24C8D">
      <w:pPr>
        <w:pStyle w:val="BodyText"/>
        <w:spacing w:before="6"/>
      </w:pPr>
    </w:p>
    <w:p w14:paraId="6ED9DD2C" w14:textId="77777777" w:rsidR="00C24C8D" w:rsidRDefault="00651C4A">
      <w:pPr>
        <w:pStyle w:val="BodyText"/>
        <w:spacing w:line="360" w:lineRule="auto"/>
        <w:ind w:left="360" w:right="347"/>
        <w:jc w:val="both"/>
      </w:pPr>
      <w:r>
        <w:t>The</w:t>
      </w:r>
      <w:r>
        <w:rPr>
          <w:spacing w:val="-12"/>
        </w:rPr>
        <w:t xml:space="preserve"> </w:t>
      </w:r>
      <w:r>
        <w:t>platform</w:t>
      </w:r>
      <w:r>
        <w:rPr>
          <w:spacing w:val="-11"/>
        </w:rPr>
        <w:t xml:space="preserve"> </w:t>
      </w:r>
      <w:r>
        <w:t>supports</w:t>
      </w:r>
      <w:r>
        <w:rPr>
          <w:spacing w:val="-7"/>
        </w:rPr>
        <w:t xml:space="preserve"> </w:t>
      </w:r>
      <w:r>
        <w:t>real-time</w:t>
      </w:r>
      <w:r>
        <w:rPr>
          <w:spacing w:val="-11"/>
        </w:rPr>
        <w:t xml:space="preserve"> </w:t>
      </w:r>
      <w:r>
        <w:t>graphs</w:t>
      </w:r>
      <w:r>
        <w:rPr>
          <w:spacing w:val="-10"/>
        </w:rPr>
        <w:t xml:space="preserve"> </w:t>
      </w:r>
      <w:r>
        <w:t>and</w:t>
      </w:r>
      <w:r>
        <w:rPr>
          <w:spacing w:val="-11"/>
        </w:rPr>
        <w:t xml:space="preserve"> </w:t>
      </w:r>
      <w:r>
        <w:t>history</w:t>
      </w:r>
      <w:r>
        <w:rPr>
          <w:spacing w:val="-12"/>
        </w:rPr>
        <w:t xml:space="preserve"> </w:t>
      </w:r>
      <w:r>
        <w:t>charts,</w:t>
      </w:r>
      <w:r>
        <w:rPr>
          <w:spacing w:val="-10"/>
        </w:rPr>
        <w:t xml:space="preserve"> </w:t>
      </w:r>
      <w:r>
        <w:t>helping</w:t>
      </w:r>
      <w:r>
        <w:rPr>
          <w:spacing w:val="-13"/>
        </w:rPr>
        <w:t xml:space="preserve"> </w:t>
      </w:r>
      <w:r>
        <w:t>users</w:t>
      </w:r>
      <w:r>
        <w:rPr>
          <w:spacing w:val="-9"/>
        </w:rPr>
        <w:t xml:space="preserve"> </w:t>
      </w:r>
      <w:r>
        <w:t>analyze</w:t>
      </w:r>
      <w:r>
        <w:rPr>
          <w:spacing w:val="-10"/>
        </w:rPr>
        <w:t xml:space="preserve"> </w:t>
      </w:r>
      <w:r>
        <w:t>long-term</w:t>
      </w:r>
      <w:r>
        <w:rPr>
          <w:spacing w:val="-11"/>
        </w:rPr>
        <w:t xml:space="preserve"> </w:t>
      </w:r>
      <w:r>
        <w:t>solar</w:t>
      </w:r>
      <w:r>
        <w:rPr>
          <w:spacing w:val="-12"/>
        </w:rPr>
        <w:t xml:space="preserve"> </w:t>
      </w:r>
      <w:r>
        <w:t>panel performance. Users can also automate operations—for example, switching the cooling fan ON/OFF using virtual buttons based on sensor conditions.</w:t>
      </w:r>
    </w:p>
    <w:p w14:paraId="3706D520" w14:textId="77777777" w:rsidR="00C24C8D" w:rsidRDefault="00651C4A">
      <w:pPr>
        <w:pStyle w:val="BodyText"/>
        <w:spacing w:before="11"/>
        <w:rPr>
          <w:sz w:val="7"/>
        </w:rPr>
      </w:pPr>
      <w:r>
        <w:rPr>
          <w:noProof/>
          <w:sz w:val="7"/>
        </w:rPr>
        <w:drawing>
          <wp:anchor distT="0" distB="0" distL="0" distR="0" simplePos="0" relativeHeight="251686912" behindDoc="1" locked="0" layoutInCell="1" allowOverlap="1" wp14:anchorId="46813956" wp14:editId="66817AC5">
            <wp:simplePos x="0" y="0"/>
            <wp:positionH relativeFrom="page">
              <wp:posOffset>1217930</wp:posOffset>
            </wp:positionH>
            <wp:positionV relativeFrom="paragraph">
              <wp:posOffset>73025</wp:posOffset>
            </wp:positionV>
            <wp:extent cx="4251325" cy="2457450"/>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7" cstate="print"/>
                    <a:stretch>
                      <a:fillRect/>
                    </a:stretch>
                  </pic:blipFill>
                  <pic:spPr>
                    <a:xfrm>
                      <a:off x="0" y="0"/>
                      <a:ext cx="4251037" cy="2457735"/>
                    </a:xfrm>
                    <a:prstGeom prst="rect">
                      <a:avLst/>
                    </a:prstGeom>
                  </pic:spPr>
                </pic:pic>
              </a:graphicData>
            </a:graphic>
          </wp:anchor>
        </w:drawing>
      </w:r>
    </w:p>
    <w:p w14:paraId="1C2AF515" w14:textId="77777777" w:rsidR="00C24C8D" w:rsidRDefault="00C24C8D">
      <w:pPr>
        <w:pStyle w:val="BodyText"/>
        <w:rPr>
          <w:sz w:val="7"/>
        </w:rPr>
        <w:sectPr w:rsidR="00C24C8D">
          <w:pgSz w:w="12240" w:h="15840"/>
          <w:pgMar w:top="980" w:right="720" w:bottom="1180" w:left="1080" w:header="727" w:footer="980" w:gutter="0"/>
          <w:cols w:space="720"/>
        </w:sectPr>
      </w:pPr>
    </w:p>
    <w:p w14:paraId="3708F2E8" w14:textId="77777777" w:rsidR="00C24C8D" w:rsidRDefault="00C24C8D">
      <w:pPr>
        <w:pStyle w:val="BodyText"/>
        <w:rPr>
          <w:sz w:val="18"/>
        </w:rPr>
      </w:pPr>
    </w:p>
    <w:p w14:paraId="6D5B84AC" w14:textId="77777777" w:rsidR="00C24C8D" w:rsidRDefault="00651C4A">
      <w:pPr>
        <w:pStyle w:val="BodyText"/>
        <w:spacing w:line="57" w:lineRule="exact"/>
        <w:rPr>
          <w:sz w:val="5"/>
        </w:rPr>
      </w:pPr>
      <w:r>
        <w:rPr>
          <w:noProof/>
          <w:sz w:val="5"/>
        </w:rPr>
        <mc:AlternateContent>
          <mc:Choice Requires="wpg">
            <w:drawing>
              <wp:inline distT="0" distB="0" distL="0" distR="0" wp14:anchorId="104FD24D" wp14:editId="61439BAD">
                <wp:extent cx="5982335" cy="36195"/>
                <wp:effectExtent l="0" t="0" r="0" b="0"/>
                <wp:docPr id="83" name="Group 83"/>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84" name="Graphic 84"/>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6E8B488E" id="Group 83"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">
                <v:shape id="Graphic 84"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" path="m5982334,l,,,36195r5982334,l5982334,xe" fillcolor="#602221" stroked="f">
                  <v:path arrowok="t"/>
                </v:shape>
                <w10:anchorlock/>
              </v:group>
            </w:pict>
          </mc:Fallback>
        </mc:AlternateContent>
      </w:r>
    </w:p>
    <w:p w14:paraId="6AFDA4E1" w14:textId="77777777" w:rsidR="00C24C8D" w:rsidRDefault="00C24C8D">
      <w:pPr>
        <w:pStyle w:val="BodyText"/>
      </w:pPr>
    </w:p>
    <w:p w14:paraId="1FAB493F" w14:textId="77777777" w:rsidR="00C24C8D" w:rsidRDefault="00C24C8D">
      <w:pPr>
        <w:pStyle w:val="BodyText"/>
        <w:spacing w:before="14"/>
      </w:pPr>
    </w:p>
    <w:p w14:paraId="0925B2F5" w14:textId="77777777" w:rsidR="00C24C8D" w:rsidRDefault="00651C4A">
      <w:pPr>
        <w:pStyle w:val="Heading2"/>
        <w:tabs>
          <w:tab w:val="left" w:pos="780"/>
        </w:tabs>
        <w:ind w:left="0" w:firstLineChars="250" w:firstLine="597"/>
      </w:pPr>
      <w:r>
        <w:rPr>
          <w:spacing w:val="-2"/>
        </w:rPr>
        <w:t>CHAPTER 6</w:t>
      </w:r>
    </w:p>
    <w:p w14:paraId="064F15E8" w14:textId="77777777" w:rsidR="00C24C8D" w:rsidRDefault="00C24C8D">
      <w:pPr>
        <w:pStyle w:val="BodyText"/>
        <w:spacing w:before="149"/>
        <w:rPr>
          <w:b/>
        </w:rPr>
      </w:pPr>
    </w:p>
    <w:p w14:paraId="230821E6" w14:textId="77777777" w:rsidR="00C24C8D" w:rsidRDefault="00651C4A">
      <w:pPr>
        <w:pStyle w:val="BodyText"/>
        <w:spacing w:line="360" w:lineRule="auto"/>
        <w:ind w:left="360" w:right="342"/>
        <w:jc w:val="both"/>
      </w:pPr>
      <w:r>
        <w:t xml:space="preserve">The IoT-Based Solar Power Monitoring System works by integrating sensors, a microcontroller, communication modules, and cloud platforms to provide real-time monitoring of solar energy generation and consumption. The system begins with the </w:t>
      </w:r>
      <w:r>
        <w:rPr>
          <w:b/>
        </w:rPr>
        <w:t>solar panel</w:t>
      </w:r>
      <w:r>
        <w:t xml:space="preserve">, which converts sunlight into DC electrical energy. This energy is either supplied directly to the load or stored in the </w:t>
      </w:r>
      <w:r>
        <w:rPr>
          <w:b/>
        </w:rPr>
        <w:t>lithium-ion battery pack</w:t>
      </w:r>
      <w:r>
        <w:t>,</w:t>
      </w:r>
      <w:r>
        <w:rPr>
          <w:spacing w:val="-2"/>
        </w:rPr>
        <w:t xml:space="preserve"> </w:t>
      </w:r>
      <w:r>
        <w:t>which</w:t>
      </w:r>
      <w:r>
        <w:rPr>
          <w:spacing w:val="-2"/>
        </w:rPr>
        <w:t xml:space="preserve"> </w:t>
      </w:r>
      <w:r>
        <w:t>is</w:t>
      </w:r>
      <w:r>
        <w:rPr>
          <w:spacing w:val="-2"/>
        </w:rPr>
        <w:t xml:space="preserve"> </w:t>
      </w:r>
      <w:r>
        <w:t>protected</w:t>
      </w:r>
      <w:r>
        <w:rPr>
          <w:spacing w:val="-3"/>
        </w:rPr>
        <w:t xml:space="preserve"> </w:t>
      </w:r>
      <w:r>
        <w:t>by</w:t>
      </w:r>
      <w:r>
        <w:rPr>
          <w:spacing w:val="-10"/>
        </w:rPr>
        <w:t xml:space="preserve"> </w:t>
      </w:r>
      <w:r>
        <w:t>a</w:t>
      </w:r>
      <w:r>
        <w:rPr>
          <w:spacing w:val="-3"/>
        </w:rPr>
        <w:t xml:space="preserve"> </w:t>
      </w:r>
      <w:r>
        <w:rPr>
          <w:b/>
        </w:rPr>
        <w:t xml:space="preserve">BMS (Battery Management System) </w:t>
      </w:r>
      <w:r>
        <w:t>to</w:t>
      </w:r>
      <w:r>
        <w:rPr>
          <w:spacing w:val="-2"/>
        </w:rPr>
        <w:t xml:space="preserve"> </w:t>
      </w:r>
      <w:r>
        <w:t>ensure</w:t>
      </w:r>
      <w:r>
        <w:rPr>
          <w:spacing w:val="-3"/>
        </w:rPr>
        <w:t xml:space="preserve"> </w:t>
      </w:r>
      <w:r>
        <w:t>safe</w:t>
      </w:r>
      <w:r>
        <w:rPr>
          <w:spacing w:val="-2"/>
        </w:rPr>
        <w:t xml:space="preserve"> </w:t>
      </w:r>
      <w:r>
        <w:t>charging and discharging.</w:t>
      </w:r>
    </w:p>
    <w:p w14:paraId="0A094C60" w14:textId="77777777" w:rsidR="00C24C8D" w:rsidRDefault="00C24C8D">
      <w:pPr>
        <w:pStyle w:val="BodyText"/>
        <w:spacing w:before="3"/>
      </w:pPr>
    </w:p>
    <w:p w14:paraId="21C3ADDB" w14:textId="77777777" w:rsidR="00C24C8D" w:rsidRDefault="00651C4A">
      <w:pPr>
        <w:spacing w:line="360" w:lineRule="auto"/>
        <w:ind w:left="360" w:right="343"/>
        <w:jc w:val="both"/>
        <w:rPr>
          <w:sz w:val="24"/>
        </w:rPr>
      </w:pPr>
      <w:r>
        <w:rPr>
          <w:sz w:val="24"/>
        </w:rPr>
        <w:t xml:space="preserve">To monitor the system's performance, key parameters such as </w:t>
      </w:r>
      <w:r>
        <w:rPr>
          <w:b/>
          <w:sz w:val="24"/>
        </w:rPr>
        <w:t>solar voltage</w:t>
      </w:r>
      <w:r>
        <w:rPr>
          <w:sz w:val="24"/>
        </w:rPr>
        <w:t xml:space="preserve">, </w:t>
      </w:r>
      <w:r>
        <w:rPr>
          <w:b/>
          <w:sz w:val="24"/>
        </w:rPr>
        <w:t>battery voltage</w:t>
      </w:r>
      <w:r>
        <w:rPr>
          <w:sz w:val="24"/>
        </w:rPr>
        <w:t xml:space="preserve">, </w:t>
      </w:r>
      <w:r>
        <w:rPr>
          <w:b/>
          <w:sz w:val="24"/>
        </w:rPr>
        <w:t>temperature</w:t>
      </w:r>
      <w:r>
        <w:rPr>
          <w:sz w:val="24"/>
        </w:rPr>
        <w:t xml:space="preserve">, and </w:t>
      </w:r>
      <w:r>
        <w:rPr>
          <w:b/>
          <w:sz w:val="24"/>
        </w:rPr>
        <w:t xml:space="preserve">humidity </w:t>
      </w:r>
      <w:r>
        <w:rPr>
          <w:sz w:val="24"/>
        </w:rPr>
        <w:t xml:space="preserve">are continuously measured using sensors. The </w:t>
      </w:r>
      <w:r>
        <w:rPr>
          <w:b/>
          <w:sz w:val="24"/>
        </w:rPr>
        <w:t xml:space="preserve">voltage sensor module </w:t>
      </w:r>
      <w:r>
        <w:rPr>
          <w:sz w:val="24"/>
        </w:rPr>
        <w:t>reads</w:t>
      </w:r>
      <w:r>
        <w:rPr>
          <w:spacing w:val="-13"/>
          <w:sz w:val="24"/>
        </w:rPr>
        <w:t xml:space="preserve"> </w:t>
      </w:r>
      <w:r>
        <w:rPr>
          <w:sz w:val="24"/>
        </w:rPr>
        <w:t>the</w:t>
      </w:r>
      <w:r>
        <w:rPr>
          <w:spacing w:val="-14"/>
          <w:sz w:val="24"/>
        </w:rPr>
        <w:t xml:space="preserve"> </w:t>
      </w:r>
      <w:r>
        <w:rPr>
          <w:sz w:val="24"/>
        </w:rPr>
        <w:t>solar</w:t>
      </w:r>
      <w:r>
        <w:rPr>
          <w:spacing w:val="-14"/>
          <w:sz w:val="24"/>
        </w:rPr>
        <w:t xml:space="preserve"> </w:t>
      </w:r>
      <w:r>
        <w:rPr>
          <w:sz w:val="24"/>
        </w:rPr>
        <w:t>and</w:t>
      </w:r>
      <w:r>
        <w:rPr>
          <w:spacing w:val="-13"/>
          <w:sz w:val="24"/>
        </w:rPr>
        <w:t xml:space="preserve"> </w:t>
      </w:r>
      <w:r>
        <w:rPr>
          <w:sz w:val="24"/>
        </w:rPr>
        <w:t>battery</w:t>
      </w:r>
      <w:r>
        <w:rPr>
          <w:spacing w:val="-14"/>
          <w:sz w:val="24"/>
        </w:rPr>
        <w:t xml:space="preserve"> </w:t>
      </w:r>
      <w:r>
        <w:rPr>
          <w:sz w:val="24"/>
        </w:rPr>
        <w:t>voltages,</w:t>
      </w:r>
      <w:r>
        <w:rPr>
          <w:spacing w:val="-12"/>
          <w:sz w:val="24"/>
        </w:rPr>
        <w:t xml:space="preserve"> </w:t>
      </w:r>
      <w:r>
        <w:rPr>
          <w:sz w:val="24"/>
        </w:rPr>
        <w:t>while</w:t>
      </w:r>
      <w:r>
        <w:rPr>
          <w:spacing w:val="-13"/>
          <w:sz w:val="24"/>
        </w:rPr>
        <w:t xml:space="preserve"> </w:t>
      </w:r>
      <w:r>
        <w:rPr>
          <w:sz w:val="24"/>
        </w:rPr>
        <w:t>the</w:t>
      </w:r>
      <w:r>
        <w:rPr>
          <w:spacing w:val="-11"/>
          <w:sz w:val="24"/>
        </w:rPr>
        <w:t xml:space="preserve"> </w:t>
      </w:r>
      <w:r>
        <w:rPr>
          <w:b/>
          <w:sz w:val="24"/>
        </w:rPr>
        <w:t>DHT11</w:t>
      </w:r>
      <w:r>
        <w:rPr>
          <w:b/>
          <w:spacing w:val="-3"/>
          <w:sz w:val="24"/>
        </w:rPr>
        <w:t xml:space="preserve"> </w:t>
      </w:r>
      <w:r>
        <w:rPr>
          <w:b/>
          <w:sz w:val="24"/>
        </w:rPr>
        <w:t>sensor</w:t>
      </w:r>
      <w:r>
        <w:rPr>
          <w:b/>
          <w:spacing w:val="-6"/>
          <w:sz w:val="24"/>
        </w:rPr>
        <w:t xml:space="preserve"> </w:t>
      </w:r>
      <w:r>
        <w:rPr>
          <w:sz w:val="24"/>
        </w:rPr>
        <w:t>captures</w:t>
      </w:r>
      <w:r>
        <w:rPr>
          <w:spacing w:val="-10"/>
          <w:sz w:val="24"/>
        </w:rPr>
        <w:t xml:space="preserve"> </w:t>
      </w:r>
      <w:r>
        <w:rPr>
          <w:sz w:val="24"/>
        </w:rPr>
        <w:t>environmental</w:t>
      </w:r>
      <w:r>
        <w:rPr>
          <w:spacing w:val="-12"/>
          <w:sz w:val="24"/>
        </w:rPr>
        <w:t xml:space="preserve"> </w:t>
      </w:r>
      <w:r>
        <w:rPr>
          <w:sz w:val="24"/>
        </w:rPr>
        <w:t>temperature</w:t>
      </w:r>
      <w:r>
        <w:rPr>
          <w:spacing w:val="-13"/>
          <w:sz w:val="24"/>
        </w:rPr>
        <w:t xml:space="preserve"> </w:t>
      </w:r>
      <w:r>
        <w:rPr>
          <w:sz w:val="24"/>
        </w:rPr>
        <w:t xml:space="preserve">and humidity. These parameters are fed to the </w:t>
      </w:r>
      <w:r>
        <w:rPr>
          <w:b/>
          <w:sz w:val="24"/>
        </w:rPr>
        <w:t>NodeMCU ESP8266</w:t>
      </w:r>
      <w:r>
        <w:rPr>
          <w:sz w:val="24"/>
        </w:rPr>
        <w:t>, which acts as the system's brain.</w:t>
      </w:r>
    </w:p>
    <w:p w14:paraId="6AF18020" w14:textId="77777777" w:rsidR="00C24C8D" w:rsidRDefault="00C24C8D">
      <w:pPr>
        <w:pStyle w:val="BodyText"/>
        <w:spacing w:before="5"/>
      </w:pPr>
    </w:p>
    <w:p w14:paraId="4DCD3619" w14:textId="77777777" w:rsidR="00C24C8D" w:rsidRDefault="00651C4A">
      <w:pPr>
        <w:pStyle w:val="BodyText"/>
        <w:spacing w:line="360" w:lineRule="auto"/>
        <w:ind w:left="360" w:right="345"/>
        <w:jc w:val="both"/>
      </w:pPr>
      <w:r>
        <w:t xml:space="preserve">The NodeMCU processes the sensor data and transmits it wirelessly to the </w:t>
      </w:r>
      <w:r>
        <w:rPr>
          <w:b/>
        </w:rPr>
        <w:t xml:space="preserve">Blynk cloud platform </w:t>
      </w:r>
      <w:r>
        <w:t>through Wi-Fi. The Blynk mobile application displays real-time values using widgets like gauges, charts,</w:t>
      </w:r>
      <w:r>
        <w:rPr>
          <w:spacing w:val="-1"/>
        </w:rPr>
        <w:t xml:space="preserve"> </w:t>
      </w:r>
      <w:r>
        <w:t>and</w:t>
      </w:r>
      <w:r>
        <w:rPr>
          <w:spacing w:val="-1"/>
        </w:rPr>
        <w:t xml:space="preserve"> </w:t>
      </w:r>
      <w:r>
        <w:t>value</w:t>
      </w:r>
      <w:r>
        <w:rPr>
          <w:spacing w:val="-1"/>
        </w:rPr>
        <w:t xml:space="preserve"> </w:t>
      </w:r>
      <w:r>
        <w:t>displays. This</w:t>
      </w:r>
      <w:r>
        <w:rPr>
          <w:spacing w:val="-3"/>
        </w:rPr>
        <w:t xml:space="preserve"> </w:t>
      </w:r>
      <w:r>
        <w:t>enables</w:t>
      </w:r>
      <w:r>
        <w:rPr>
          <w:spacing w:val="-1"/>
        </w:rPr>
        <w:t xml:space="preserve"> </w:t>
      </w:r>
      <w:r>
        <w:t>the</w:t>
      </w:r>
      <w:r>
        <w:rPr>
          <w:spacing w:val="-1"/>
        </w:rPr>
        <w:t xml:space="preserve"> </w:t>
      </w:r>
      <w:r>
        <w:t>user</w:t>
      </w:r>
      <w:r>
        <w:rPr>
          <w:spacing w:val="-2"/>
        </w:rPr>
        <w:t xml:space="preserve"> </w:t>
      </w:r>
      <w:r>
        <w:t>to</w:t>
      </w:r>
      <w:r>
        <w:rPr>
          <w:spacing w:val="-2"/>
        </w:rPr>
        <w:t xml:space="preserve"> </w:t>
      </w:r>
      <w:r>
        <w:t>monitor</w:t>
      </w:r>
      <w:r>
        <w:rPr>
          <w:spacing w:val="-3"/>
        </w:rPr>
        <w:t xml:space="preserve"> </w:t>
      </w:r>
      <w:r>
        <w:t>the</w:t>
      </w:r>
      <w:r>
        <w:rPr>
          <w:spacing w:val="-1"/>
        </w:rPr>
        <w:t xml:space="preserve"> </w:t>
      </w:r>
      <w:r>
        <w:t>solar</w:t>
      </w:r>
      <w:r>
        <w:rPr>
          <w:spacing w:val="-2"/>
        </w:rPr>
        <w:t xml:space="preserve"> </w:t>
      </w:r>
      <w:r>
        <w:t>system remotely</w:t>
      </w:r>
      <w:r>
        <w:rPr>
          <w:spacing w:val="-8"/>
        </w:rPr>
        <w:t xml:space="preserve"> </w:t>
      </w:r>
      <w:r>
        <w:t>from</w:t>
      </w:r>
      <w:r>
        <w:rPr>
          <w:spacing w:val="-1"/>
        </w:rPr>
        <w:t xml:space="preserve"> </w:t>
      </w:r>
      <w:r>
        <w:t>anywhere in the world.</w:t>
      </w:r>
    </w:p>
    <w:p w14:paraId="54A13B44" w14:textId="77777777" w:rsidR="00C24C8D" w:rsidRDefault="00C24C8D">
      <w:pPr>
        <w:pStyle w:val="BodyText"/>
        <w:spacing w:before="3"/>
      </w:pPr>
    </w:p>
    <w:p w14:paraId="486B85E8" w14:textId="77777777" w:rsidR="00C24C8D" w:rsidRDefault="00651C4A">
      <w:pPr>
        <w:pStyle w:val="BodyText"/>
        <w:spacing w:line="360" w:lineRule="auto"/>
        <w:ind w:left="360" w:right="364"/>
        <w:jc w:val="both"/>
      </w:pPr>
      <w:r>
        <w:t>The IoT-Based Solar Power Monitoring System operates through the integration of hardware components, sensors, and IoT software platforms to measure, analyze, and display solar power parameters in real time. The following points explain the complete working procedure in detail:</w:t>
      </w:r>
    </w:p>
    <w:p w14:paraId="5FFCE5D4" w14:textId="77777777" w:rsidR="00C24C8D" w:rsidRDefault="00C24C8D">
      <w:pPr>
        <w:pStyle w:val="BodyText"/>
        <w:spacing w:before="4"/>
      </w:pPr>
    </w:p>
    <w:p w14:paraId="0409D9F9" w14:textId="77777777" w:rsidR="00C24C8D" w:rsidRDefault="00651C4A">
      <w:pPr>
        <w:pStyle w:val="Heading2"/>
        <w:numPr>
          <w:ilvl w:val="0"/>
          <w:numId w:val="8"/>
        </w:numPr>
        <w:tabs>
          <w:tab w:val="left" w:pos="600"/>
        </w:tabs>
      </w:pPr>
      <w:r>
        <w:t>Solar</w:t>
      </w:r>
      <w:r>
        <w:rPr>
          <w:spacing w:val="-8"/>
        </w:rPr>
        <w:t xml:space="preserve"> </w:t>
      </w:r>
      <w:r>
        <w:t>Power</w:t>
      </w:r>
      <w:r>
        <w:rPr>
          <w:spacing w:val="-2"/>
        </w:rPr>
        <w:t xml:space="preserve"> Generation</w:t>
      </w:r>
    </w:p>
    <w:p w14:paraId="08FBE4C6" w14:textId="77777777" w:rsidR="00C24C8D" w:rsidRDefault="00C24C8D">
      <w:pPr>
        <w:pStyle w:val="BodyText"/>
        <w:spacing w:before="142"/>
        <w:rPr>
          <w:b/>
        </w:rPr>
      </w:pPr>
    </w:p>
    <w:p w14:paraId="42844610" w14:textId="77777777" w:rsidR="00C24C8D" w:rsidRDefault="00651C4A">
      <w:pPr>
        <w:pStyle w:val="ListParagraph"/>
        <w:numPr>
          <w:ilvl w:val="1"/>
          <w:numId w:val="8"/>
        </w:numPr>
        <w:tabs>
          <w:tab w:val="left" w:pos="1080"/>
        </w:tabs>
        <w:spacing w:line="360" w:lineRule="auto"/>
        <w:ind w:right="448"/>
        <w:rPr>
          <w:sz w:val="24"/>
        </w:rPr>
      </w:pPr>
      <w:r>
        <w:rPr>
          <w:sz w:val="24"/>
        </w:rPr>
        <w:t>The</w:t>
      </w:r>
      <w:r>
        <w:rPr>
          <w:spacing w:val="-14"/>
          <w:sz w:val="24"/>
        </w:rPr>
        <w:t xml:space="preserve"> </w:t>
      </w:r>
      <w:r>
        <w:rPr>
          <w:sz w:val="24"/>
        </w:rPr>
        <w:t>system</w:t>
      </w:r>
      <w:r>
        <w:rPr>
          <w:spacing w:val="-8"/>
          <w:sz w:val="24"/>
        </w:rPr>
        <w:t xml:space="preserve"> </w:t>
      </w:r>
      <w:r>
        <w:rPr>
          <w:sz w:val="24"/>
        </w:rPr>
        <w:t>begins</w:t>
      </w:r>
      <w:r>
        <w:rPr>
          <w:spacing w:val="-7"/>
          <w:sz w:val="24"/>
        </w:rPr>
        <w:t xml:space="preserve"> </w:t>
      </w:r>
      <w:r>
        <w:rPr>
          <w:sz w:val="24"/>
        </w:rPr>
        <w:t>with</w:t>
      </w:r>
      <w:r>
        <w:rPr>
          <w:spacing w:val="-8"/>
          <w:sz w:val="24"/>
        </w:rPr>
        <w:t xml:space="preserve"> </w:t>
      </w:r>
      <w:r>
        <w:rPr>
          <w:sz w:val="24"/>
        </w:rPr>
        <w:t>the</w:t>
      </w:r>
      <w:r>
        <w:rPr>
          <w:spacing w:val="-11"/>
          <w:sz w:val="24"/>
        </w:rPr>
        <w:t xml:space="preserve"> </w:t>
      </w:r>
      <w:r>
        <w:rPr>
          <w:b/>
          <w:sz w:val="24"/>
        </w:rPr>
        <w:t>solar</w:t>
      </w:r>
      <w:r>
        <w:rPr>
          <w:b/>
          <w:spacing w:val="-11"/>
          <w:sz w:val="24"/>
        </w:rPr>
        <w:t xml:space="preserve"> </w:t>
      </w:r>
      <w:r>
        <w:rPr>
          <w:b/>
          <w:sz w:val="24"/>
        </w:rPr>
        <w:t>panel</w:t>
      </w:r>
      <w:r>
        <w:rPr>
          <w:sz w:val="24"/>
        </w:rPr>
        <w:t>,</w:t>
      </w:r>
      <w:r>
        <w:rPr>
          <w:spacing w:val="-8"/>
          <w:sz w:val="24"/>
        </w:rPr>
        <w:t xml:space="preserve"> </w:t>
      </w:r>
      <w:r>
        <w:rPr>
          <w:sz w:val="24"/>
        </w:rPr>
        <w:t>which</w:t>
      </w:r>
      <w:r>
        <w:rPr>
          <w:spacing w:val="-6"/>
          <w:sz w:val="24"/>
        </w:rPr>
        <w:t xml:space="preserve"> </w:t>
      </w:r>
      <w:r>
        <w:rPr>
          <w:sz w:val="24"/>
        </w:rPr>
        <w:t>absorbs</w:t>
      </w:r>
      <w:r>
        <w:rPr>
          <w:spacing w:val="-13"/>
          <w:sz w:val="24"/>
        </w:rPr>
        <w:t xml:space="preserve"> </w:t>
      </w:r>
      <w:r>
        <w:rPr>
          <w:sz w:val="24"/>
        </w:rPr>
        <w:t>sunlight</w:t>
      </w:r>
      <w:r>
        <w:rPr>
          <w:spacing w:val="-7"/>
          <w:sz w:val="24"/>
        </w:rPr>
        <w:t xml:space="preserve"> </w:t>
      </w:r>
      <w:r>
        <w:rPr>
          <w:sz w:val="24"/>
        </w:rPr>
        <w:t>and</w:t>
      </w:r>
      <w:r>
        <w:rPr>
          <w:spacing w:val="-8"/>
          <w:sz w:val="24"/>
        </w:rPr>
        <w:t xml:space="preserve"> </w:t>
      </w:r>
      <w:r>
        <w:rPr>
          <w:sz w:val="24"/>
        </w:rPr>
        <w:t>converts</w:t>
      </w:r>
      <w:r>
        <w:rPr>
          <w:spacing w:val="-9"/>
          <w:sz w:val="24"/>
        </w:rPr>
        <w:t xml:space="preserve"> </w:t>
      </w:r>
      <w:r>
        <w:rPr>
          <w:sz w:val="24"/>
        </w:rPr>
        <w:t>it</w:t>
      </w:r>
      <w:r>
        <w:rPr>
          <w:spacing w:val="-8"/>
          <w:sz w:val="24"/>
        </w:rPr>
        <w:t xml:space="preserve"> </w:t>
      </w:r>
      <w:r>
        <w:rPr>
          <w:sz w:val="24"/>
        </w:rPr>
        <w:t>into</w:t>
      </w:r>
      <w:r>
        <w:rPr>
          <w:spacing w:val="-10"/>
          <w:sz w:val="24"/>
        </w:rPr>
        <w:t xml:space="preserve"> </w:t>
      </w:r>
      <w:r>
        <w:rPr>
          <w:sz w:val="24"/>
        </w:rPr>
        <w:t>electrical energy using photovoltaic cells.</w:t>
      </w:r>
    </w:p>
    <w:p w14:paraId="6780AE40" w14:textId="77777777" w:rsidR="00C24C8D" w:rsidRDefault="00651C4A">
      <w:pPr>
        <w:pStyle w:val="ListParagraph"/>
        <w:numPr>
          <w:ilvl w:val="1"/>
          <w:numId w:val="8"/>
        </w:numPr>
        <w:tabs>
          <w:tab w:val="left" w:pos="1080"/>
        </w:tabs>
        <w:spacing w:before="8" w:line="360" w:lineRule="auto"/>
        <w:ind w:right="395"/>
        <w:rPr>
          <w:sz w:val="24"/>
        </w:rPr>
      </w:pPr>
      <w:r>
        <w:rPr>
          <w:sz w:val="24"/>
        </w:rPr>
        <w:t>This</w:t>
      </w:r>
      <w:r>
        <w:rPr>
          <w:spacing w:val="-15"/>
          <w:sz w:val="24"/>
        </w:rPr>
        <w:t xml:space="preserve"> </w:t>
      </w:r>
      <w:r>
        <w:rPr>
          <w:sz w:val="24"/>
        </w:rPr>
        <w:t>generated</w:t>
      </w:r>
      <w:r>
        <w:rPr>
          <w:spacing w:val="-15"/>
          <w:sz w:val="24"/>
        </w:rPr>
        <w:t xml:space="preserve"> </w:t>
      </w:r>
      <w:r>
        <w:rPr>
          <w:sz w:val="24"/>
        </w:rPr>
        <w:t>DC</w:t>
      </w:r>
      <w:r>
        <w:rPr>
          <w:spacing w:val="-15"/>
          <w:sz w:val="24"/>
        </w:rPr>
        <w:t xml:space="preserve"> </w:t>
      </w:r>
      <w:r>
        <w:rPr>
          <w:sz w:val="24"/>
        </w:rPr>
        <w:t>power</w:t>
      </w:r>
      <w:r>
        <w:rPr>
          <w:spacing w:val="-15"/>
          <w:sz w:val="24"/>
        </w:rPr>
        <w:t xml:space="preserve"> </w:t>
      </w:r>
      <w:r>
        <w:rPr>
          <w:sz w:val="24"/>
        </w:rPr>
        <w:t>is</w:t>
      </w:r>
      <w:r>
        <w:rPr>
          <w:spacing w:val="-15"/>
          <w:sz w:val="24"/>
        </w:rPr>
        <w:t xml:space="preserve"> </w:t>
      </w:r>
      <w:r>
        <w:rPr>
          <w:sz w:val="24"/>
        </w:rPr>
        <w:t>supplied</w:t>
      </w:r>
      <w:r>
        <w:rPr>
          <w:spacing w:val="-15"/>
          <w:sz w:val="24"/>
        </w:rPr>
        <w:t xml:space="preserve"> </w:t>
      </w:r>
      <w:r>
        <w:rPr>
          <w:sz w:val="24"/>
        </w:rPr>
        <w:t>to</w:t>
      </w:r>
      <w:r>
        <w:rPr>
          <w:spacing w:val="-20"/>
          <w:sz w:val="24"/>
        </w:rPr>
        <w:t xml:space="preserve"> </w:t>
      </w:r>
      <w:r>
        <w:rPr>
          <w:sz w:val="24"/>
        </w:rPr>
        <w:t>the</w:t>
      </w:r>
      <w:r>
        <w:rPr>
          <w:spacing w:val="-15"/>
          <w:sz w:val="24"/>
        </w:rPr>
        <w:t xml:space="preserve"> </w:t>
      </w:r>
      <w:r>
        <w:rPr>
          <w:sz w:val="24"/>
        </w:rPr>
        <w:t>load</w:t>
      </w:r>
      <w:r>
        <w:rPr>
          <w:spacing w:val="-15"/>
          <w:sz w:val="24"/>
        </w:rPr>
        <w:t xml:space="preserve"> </w:t>
      </w:r>
      <w:r>
        <w:rPr>
          <w:sz w:val="24"/>
        </w:rPr>
        <w:t>and</w:t>
      </w:r>
      <w:r>
        <w:rPr>
          <w:spacing w:val="-15"/>
          <w:sz w:val="24"/>
        </w:rPr>
        <w:t xml:space="preserve"> </w:t>
      </w:r>
      <w:r>
        <w:rPr>
          <w:sz w:val="24"/>
        </w:rPr>
        <w:t>simultaneously</w:t>
      </w:r>
      <w:r>
        <w:rPr>
          <w:spacing w:val="-25"/>
          <w:sz w:val="24"/>
        </w:rPr>
        <w:t xml:space="preserve"> </w:t>
      </w:r>
      <w:r>
        <w:rPr>
          <w:sz w:val="24"/>
        </w:rPr>
        <w:t>used</w:t>
      </w:r>
      <w:r>
        <w:rPr>
          <w:spacing w:val="-15"/>
          <w:sz w:val="24"/>
        </w:rPr>
        <w:t xml:space="preserve"> </w:t>
      </w:r>
      <w:r>
        <w:rPr>
          <w:sz w:val="24"/>
        </w:rPr>
        <w:t>to</w:t>
      </w:r>
      <w:r>
        <w:rPr>
          <w:spacing w:val="-15"/>
          <w:sz w:val="24"/>
        </w:rPr>
        <w:t xml:space="preserve"> </w:t>
      </w:r>
      <w:r>
        <w:rPr>
          <w:sz w:val="24"/>
        </w:rPr>
        <w:t>charge</w:t>
      </w:r>
      <w:r>
        <w:rPr>
          <w:spacing w:val="-16"/>
          <w:sz w:val="24"/>
        </w:rPr>
        <w:t xml:space="preserve"> </w:t>
      </w:r>
      <w:r>
        <w:rPr>
          <w:sz w:val="24"/>
        </w:rPr>
        <w:t>the</w:t>
      </w:r>
      <w:r>
        <w:rPr>
          <w:spacing w:val="-15"/>
          <w:sz w:val="24"/>
        </w:rPr>
        <w:t xml:space="preserve"> </w:t>
      </w:r>
      <w:r>
        <w:rPr>
          <w:sz w:val="24"/>
        </w:rPr>
        <w:t>lithium- ion battery pack.</w:t>
      </w:r>
    </w:p>
    <w:p w14:paraId="4EA9B04E" w14:textId="77777777" w:rsidR="00C24C8D" w:rsidRDefault="00651C4A">
      <w:pPr>
        <w:pStyle w:val="ListParagraph"/>
        <w:numPr>
          <w:ilvl w:val="1"/>
          <w:numId w:val="8"/>
        </w:numPr>
        <w:tabs>
          <w:tab w:val="left" w:pos="1080"/>
        </w:tabs>
        <w:spacing w:line="360" w:lineRule="auto"/>
        <w:ind w:right="615"/>
        <w:rPr>
          <w:sz w:val="24"/>
        </w:rPr>
      </w:pPr>
      <w:r>
        <w:rPr>
          <w:sz w:val="24"/>
        </w:rPr>
        <w:t>The</w:t>
      </w:r>
      <w:r>
        <w:rPr>
          <w:spacing w:val="-12"/>
          <w:sz w:val="24"/>
        </w:rPr>
        <w:t xml:space="preserve"> </w:t>
      </w:r>
      <w:r>
        <w:rPr>
          <w:sz w:val="24"/>
        </w:rPr>
        <w:t>solar</w:t>
      </w:r>
      <w:r>
        <w:rPr>
          <w:spacing w:val="-7"/>
          <w:sz w:val="24"/>
        </w:rPr>
        <w:t xml:space="preserve"> </w:t>
      </w:r>
      <w:r>
        <w:rPr>
          <w:sz w:val="24"/>
        </w:rPr>
        <w:t>output</w:t>
      </w:r>
      <w:r>
        <w:rPr>
          <w:spacing w:val="-7"/>
          <w:sz w:val="24"/>
        </w:rPr>
        <w:t xml:space="preserve"> </w:t>
      </w:r>
      <w:r>
        <w:rPr>
          <w:sz w:val="24"/>
        </w:rPr>
        <w:t>varies</w:t>
      </w:r>
      <w:r>
        <w:rPr>
          <w:spacing w:val="-8"/>
          <w:sz w:val="24"/>
        </w:rPr>
        <w:t xml:space="preserve"> </w:t>
      </w:r>
      <w:r>
        <w:rPr>
          <w:sz w:val="24"/>
        </w:rPr>
        <w:t>based</w:t>
      </w:r>
      <w:r>
        <w:rPr>
          <w:spacing w:val="-8"/>
          <w:sz w:val="24"/>
        </w:rPr>
        <w:t xml:space="preserve"> </w:t>
      </w:r>
      <w:r>
        <w:rPr>
          <w:sz w:val="24"/>
        </w:rPr>
        <w:t>on</w:t>
      </w:r>
      <w:r>
        <w:rPr>
          <w:spacing w:val="-8"/>
          <w:sz w:val="24"/>
        </w:rPr>
        <w:t xml:space="preserve"> </w:t>
      </w:r>
      <w:r>
        <w:rPr>
          <w:sz w:val="24"/>
        </w:rPr>
        <w:t>sunlight</w:t>
      </w:r>
      <w:r>
        <w:rPr>
          <w:spacing w:val="-7"/>
          <w:sz w:val="24"/>
        </w:rPr>
        <w:t xml:space="preserve"> </w:t>
      </w:r>
      <w:r>
        <w:rPr>
          <w:sz w:val="24"/>
        </w:rPr>
        <w:t>intensity,</w:t>
      </w:r>
      <w:r>
        <w:rPr>
          <w:spacing w:val="-8"/>
          <w:sz w:val="24"/>
        </w:rPr>
        <w:t xml:space="preserve"> </w:t>
      </w:r>
      <w:r>
        <w:rPr>
          <w:sz w:val="24"/>
        </w:rPr>
        <w:t>weather</w:t>
      </w:r>
      <w:r>
        <w:rPr>
          <w:spacing w:val="-6"/>
          <w:sz w:val="24"/>
        </w:rPr>
        <w:t xml:space="preserve"> </w:t>
      </w:r>
      <w:r>
        <w:rPr>
          <w:sz w:val="24"/>
        </w:rPr>
        <w:t>conditions,</w:t>
      </w:r>
      <w:r>
        <w:rPr>
          <w:spacing w:val="-7"/>
          <w:sz w:val="24"/>
        </w:rPr>
        <w:t xml:space="preserve"> </w:t>
      </w:r>
      <w:r>
        <w:rPr>
          <w:sz w:val="24"/>
        </w:rPr>
        <w:t>panel</w:t>
      </w:r>
      <w:r>
        <w:rPr>
          <w:spacing w:val="-7"/>
          <w:sz w:val="24"/>
        </w:rPr>
        <w:t xml:space="preserve"> </w:t>
      </w:r>
      <w:r>
        <w:rPr>
          <w:sz w:val="24"/>
        </w:rPr>
        <w:t>direction,</w:t>
      </w:r>
      <w:r>
        <w:rPr>
          <w:spacing w:val="-5"/>
          <w:sz w:val="24"/>
        </w:rPr>
        <w:t xml:space="preserve"> </w:t>
      </w:r>
      <w:r>
        <w:rPr>
          <w:sz w:val="24"/>
        </w:rPr>
        <w:t xml:space="preserve">and </w:t>
      </w:r>
      <w:r>
        <w:rPr>
          <w:spacing w:val="-2"/>
          <w:sz w:val="24"/>
        </w:rPr>
        <w:t>temperature.</w:t>
      </w:r>
    </w:p>
    <w:p w14:paraId="5EDD7F1E" w14:textId="77777777" w:rsidR="00C24C8D" w:rsidRDefault="00C24C8D">
      <w:pPr>
        <w:pStyle w:val="ListParagraph"/>
        <w:spacing w:line="360" w:lineRule="auto"/>
        <w:rPr>
          <w:sz w:val="24"/>
        </w:rPr>
        <w:sectPr w:rsidR="00C24C8D">
          <w:pgSz w:w="12240" w:h="15840"/>
          <w:pgMar w:top="980" w:right="720" w:bottom="1180" w:left="1080" w:header="727" w:footer="980" w:gutter="0"/>
          <w:cols w:space="720"/>
        </w:sectPr>
      </w:pPr>
    </w:p>
    <w:p w14:paraId="7262997B" w14:textId="77777777" w:rsidR="00C24C8D" w:rsidRDefault="00C24C8D">
      <w:pPr>
        <w:pStyle w:val="BodyText"/>
        <w:rPr>
          <w:sz w:val="18"/>
        </w:rPr>
      </w:pPr>
    </w:p>
    <w:p w14:paraId="4BA6FFFD" w14:textId="77777777" w:rsidR="00C24C8D" w:rsidRDefault="00651C4A">
      <w:pPr>
        <w:pStyle w:val="BodyText"/>
        <w:spacing w:line="57" w:lineRule="exact"/>
        <w:rPr>
          <w:sz w:val="5"/>
        </w:rPr>
      </w:pPr>
      <w:r>
        <w:rPr>
          <w:noProof/>
          <w:sz w:val="5"/>
        </w:rPr>
        <mc:AlternateContent>
          <mc:Choice Requires="wpg">
            <w:drawing>
              <wp:inline distT="0" distB="0" distL="0" distR="0" wp14:anchorId="79B83587" wp14:editId="2AEA7BA6">
                <wp:extent cx="5982335" cy="36195"/>
                <wp:effectExtent l="0" t="0" r="0" b="0"/>
                <wp:docPr id="85" name="Group 85"/>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86" name="Graphic 86"/>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F98E88E" id="Group 85"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O0tBPNWAgAAwgUAAA4AAAAAAAAAAAAAAAAALgIAAGRycy9lMm9Eb2MueG1sUEsBAi0A&#10;FAAGAAgAAAAhAMtQcS7cAAAAAwEAAA8AAAAAAAAAAAAAAAAAsAQAAGRycy9kb3ducmV2LnhtbFBL&#10;BQYAAAAABAAEAPMAAAC5BQAAAAA=&#10;">
                <v:shape id="Graphic 86"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" path="m5982334,l,,,36195r5982334,l5982334,xe" fillcolor="#602221" stroked="f">
                  <v:path arrowok="t"/>
                </v:shape>
                <w10:anchorlock/>
              </v:group>
            </w:pict>
          </mc:Fallback>
        </mc:AlternateContent>
      </w:r>
    </w:p>
    <w:p w14:paraId="60B773EF" w14:textId="77777777" w:rsidR="00C24C8D" w:rsidRDefault="00651C4A">
      <w:pPr>
        <w:pStyle w:val="Heading2"/>
        <w:numPr>
          <w:ilvl w:val="0"/>
          <w:numId w:val="8"/>
        </w:numPr>
        <w:tabs>
          <w:tab w:val="left" w:pos="600"/>
        </w:tabs>
        <w:spacing w:before="158"/>
      </w:pPr>
      <w:r>
        <w:t>Battery</w:t>
      </w:r>
      <w:r>
        <w:rPr>
          <w:spacing w:val="-7"/>
        </w:rPr>
        <w:t xml:space="preserve"> </w:t>
      </w:r>
      <w:r>
        <w:t>Charging</w:t>
      </w:r>
      <w:r>
        <w:rPr>
          <w:spacing w:val="-8"/>
        </w:rPr>
        <w:t xml:space="preserve"> </w:t>
      </w:r>
      <w:r>
        <w:t xml:space="preserve">and </w:t>
      </w:r>
      <w:r>
        <w:rPr>
          <w:spacing w:val="-2"/>
        </w:rPr>
        <w:t>Protection</w:t>
      </w:r>
    </w:p>
    <w:p w14:paraId="78E78EA8" w14:textId="77777777" w:rsidR="00C24C8D" w:rsidRDefault="00C24C8D">
      <w:pPr>
        <w:pStyle w:val="BodyText"/>
        <w:spacing w:before="137"/>
        <w:rPr>
          <w:b/>
        </w:rPr>
      </w:pPr>
    </w:p>
    <w:p w14:paraId="6658C661" w14:textId="77777777" w:rsidR="00C24C8D" w:rsidRDefault="00651C4A">
      <w:pPr>
        <w:pStyle w:val="ListParagraph"/>
        <w:numPr>
          <w:ilvl w:val="1"/>
          <w:numId w:val="8"/>
        </w:numPr>
        <w:tabs>
          <w:tab w:val="left" w:pos="1080"/>
        </w:tabs>
        <w:rPr>
          <w:sz w:val="24"/>
        </w:rPr>
      </w:pPr>
      <w:r>
        <w:rPr>
          <w:sz w:val="24"/>
        </w:rPr>
        <w:t>The</w:t>
      </w:r>
      <w:r>
        <w:rPr>
          <w:spacing w:val="-12"/>
          <w:sz w:val="24"/>
        </w:rPr>
        <w:t xml:space="preserve"> </w:t>
      </w:r>
      <w:r>
        <w:rPr>
          <w:sz w:val="24"/>
        </w:rPr>
        <w:t>generated</w:t>
      </w:r>
      <w:r>
        <w:rPr>
          <w:spacing w:val="-1"/>
          <w:sz w:val="24"/>
        </w:rPr>
        <w:t xml:space="preserve"> </w:t>
      </w:r>
      <w:r>
        <w:rPr>
          <w:sz w:val="24"/>
        </w:rPr>
        <w:t>solar</w:t>
      </w:r>
      <w:r>
        <w:rPr>
          <w:spacing w:val="-5"/>
          <w:sz w:val="24"/>
        </w:rPr>
        <w:t xml:space="preserve"> </w:t>
      </w:r>
      <w:r>
        <w:rPr>
          <w:sz w:val="24"/>
        </w:rPr>
        <w:t>energy</w:t>
      </w:r>
      <w:r>
        <w:rPr>
          <w:spacing w:val="-10"/>
          <w:sz w:val="24"/>
        </w:rPr>
        <w:t xml:space="preserve"> </w:t>
      </w:r>
      <w:r>
        <w:rPr>
          <w:sz w:val="24"/>
        </w:rPr>
        <w:t>charges</w:t>
      </w:r>
      <w:r>
        <w:rPr>
          <w:spacing w:val="-3"/>
          <w:sz w:val="24"/>
        </w:rPr>
        <w:t xml:space="preserve"> </w:t>
      </w:r>
      <w:r>
        <w:rPr>
          <w:sz w:val="24"/>
        </w:rPr>
        <w:t>the</w:t>
      </w:r>
      <w:r>
        <w:rPr>
          <w:spacing w:val="-4"/>
          <w:sz w:val="24"/>
        </w:rPr>
        <w:t xml:space="preserve"> </w:t>
      </w:r>
      <w:r>
        <w:rPr>
          <w:b/>
          <w:sz w:val="24"/>
        </w:rPr>
        <w:t>Li-ion</w:t>
      </w:r>
      <w:r>
        <w:rPr>
          <w:b/>
          <w:spacing w:val="-2"/>
          <w:sz w:val="24"/>
        </w:rPr>
        <w:t xml:space="preserve"> </w:t>
      </w:r>
      <w:r>
        <w:rPr>
          <w:b/>
          <w:sz w:val="24"/>
        </w:rPr>
        <w:t xml:space="preserve">battery </w:t>
      </w:r>
      <w:r>
        <w:rPr>
          <w:b/>
          <w:spacing w:val="-2"/>
          <w:sz w:val="24"/>
        </w:rPr>
        <w:t>pack</w:t>
      </w:r>
      <w:r>
        <w:rPr>
          <w:spacing w:val="-2"/>
          <w:sz w:val="24"/>
        </w:rPr>
        <w:t>.</w:t>
      </w:r>
    </w:p>
    <w:p w14:paraId="76BF611C" w14:textId="77777777" w:rsidR="00C24C8D" w:rsidRDefault="00651C4A">
      <w:pPr>
        <w:pStyle w:val="ListParagraph"/>
        <w:numPr>
          <w:ilvl w:val="1"/>
          <w:numId w:val="8"/>
        </w:numPr>
        <w:tabs>
          <w:tab w:val="left" w:pos="1080"/>
        </w:tabs>
        <w:spacing w:before="139"/>
        <w:rPr>
          <w:sz w:val="24"/>
        </w:rPr>
      </w:pPr>
      <w:r>
        <w:rPr>
          <w:sz w:val="24"/>
        </w:rPr>
        <w:t>A</w:t>
      </w:r>
      <w:r>
        <w:rPr>
          <w:spacing w:val="-15"/>
          <w:sz w:val="24"/>
        </w:rPr>
        <w:t xml:space="preserve"> </w:t>
      </w:r>
      <w:r>
        <w:rPr>
          <w:b/>
          <w:sz w:val="24"/>
        </w:rPr>
        <w:t>Battery</w:t>
      </w:r>
      <w:r>
        <w:rPr>
          <w:b/>
          <w:spacing w:val="1"/>
          <w:sz w:val="24"/>
        </w:rPr>
        <w:t xml:space="preserve"> </w:t>
      </w:r>
      <w:r>
        <w:rPr>
          <w:b/>
          <w:sz w:val="24"/>
        </w:rPr>
        <w:t>Management</w:t>
      </w:r>
      <w:r>
        <w:rPr>
          <w:b/>
          <w:spacing w:val="2"/>
          <w:sz w:val="24"/>
        </w:rPr>
        <w:t xml:space="preserve"> </w:t>
      </w:r>
      <w:r>
        <w:rPr>
          <w:b/>
          <w:sz w:val="24"/>
        </w:rPr>
        <w:t>System</w:t>
      </w:r>
      <w:r>
        <w:rPr>
          <w:b/>
          <w:spacing w:val="-9"/>
          <w:sz w:val="24"/>
        </w:rPr>
        <w:t xml:space="preserve"> </w:t>
      </w:r>
      <w:r>
        <w:rPr>
          <w:b/>
          <w:sz w:val="24"/>
        </w:rPr>
        <w:t>(BMS)</w:t>
      </w:r>
      <w:r>
        <w:rPr>
          <w:b/>
          <w:spacing w:val="-3"/>
          <w:sz w:val="24"/>
        </w:rPr>
        <w:t xml:space="preserve"> </w:t>
      </w:r>
      <w:r>
        <w:rPr>
          <w:sz w:val="24"/>
        </w:rPr>
        <w:t>regulates</w:t>
      </w:r>
      <w:r>
        <w:rPr>
          <w:spacing w:val="-3"/>
          <w:sz w:val="24"/>
        </w:rPr>
        <w:t xml:space="preserve"> </w:t>
      </w:r>
      <w:r>
        <w:rPr>
          <w:sz w:val="24"/>
        </w:rPr>
        <w:t>the</w:t>
      </w:r>
      <w:r>
        <w:rPr>
          <w:spacing w:val="-7"/>
          <w:sz w:val="24"/>
        </w:rPr>
        <w:t xml:space="preserve"> </w:t>
      </w:r>
      <w:r>
        <w:rPr>
          <w:sz w:val="24"/>
        </w:rPr>
        <w:t>charging</w:t>
      </w:r>
      <w:r>
        <w:rPr>
          <w:spacing w:val="-8"/>
          <w:sz w:val="24"/>
        </w:rPr>
        <w:t xml:space="preserve"> </w:t>
      </w:r>
      <w:r>
        <w:rPr>
          <w:sz w:val="24"/>
        </w:rPr>
        <w:t>and</w:t>
      </w:r>
      <w:r>
        <w:rPr>
          <w:spacing w:val="-3"/>
          <w:sz w:val="24"/>
        </w:rPr>
        <w:t xml:space="preserve"> </w:t>
      </w:r>
      <w:r>
        <w:rPr>
          <w:sz w:val="24"/>
        </w:rPr>
        <w:t>discharging</w:t>
      </w:r>
      <w:r>
        <w:rPr>
          <w:spacing w:val="-5"/>
          <w:sz w:val="24"/>
        </w:rPr>
        <w:t xml:space="preserve"> </w:t>
      </w:r>
      <w:r>
        <w:rPr>
          <w:spacing w:val="-2"/>
          <w:sz w:val="24"/>
        </w:rPr>
        <w:t>cycles.</w:t>
      </w:r>
    </w:p>
    <w:p w14:paraId="26FD6243" w14:textId="77777777" w:rsidR="00C24C8D" w:rsidRDefault="00651C4A">
      <w:pPr>
        <w:pStyle w:val="ListParagraph"/>
        <w:numPr>
          <w:ilvl w:val="1"/>
          <w:numId w:val="8"/>
        </w:numPr>
        <w:tabs>
          <w:tab w:val="left" w:pos="1080"/>
        </w:tabs>
        <w:spacing w:before="142" w:line="360" w:lineRule="auto"/>
        <w:ind w:right="446"/>
        <w:rPr>
          <w:sz w:val="24"/>
        </w:rPr>
      </w:pPr>
      <w:r>
        <w:rPr>
          <w:sz w:val="24"/>
        </w:rPr>
        <w:t>The</w:t>
      </w:r>
      <w:r>
        <w:rPr>
          <w:spacing w:val="-10"/>
          <w:sz w:val="24"/>
        </w:rPr>
        <w:t xml:space="preserve"> </w:t>
      </w:r>
      <w:r>
        <w:rPr>
          <w:sz w:val="24"/>
        </w:rPr>
        <w:t>BMS</w:t>
      </w:r>
      <w:r>
        <w:rPr>
          <w:spacing w:val="-8"/>
          <w:sz w:val="24"/>
        </w:rPr>
        <w:t xml:space="preserve"> </w:t>
      </w:r>
      <w:r>
        <w:rPr>
          <w:sz w:val="24"/>
        </w:rPr>
        <w:t>prevents</w:t>
      </w:r>
      <w:r>
        <w:rPr>
          <w:spacing w:val="-8"/>
          <w:sz w:val="24"/>
        </w:rPr>
        <w:t xml:space="preserve"> </w:t>
      </w:r>
      <w:r>
        <w:rPr>
          <w:sz w:val="24"/>
        </w:rPr>
        <w:t>overcharging,</w:t>
      </w:r>
      <w:r>
        <w:rPr>
          <w:spacing w:val="-6"/>
          <w:sz w:val="24"/>
        </w:rPr>
        <w:t xml:space="preserve"> </w:t>
      </w:r>
      <w:r>
        <w:rPr>
          <w:sz w:val="24"/>
        </w:rPr>
        <w:t>deep</w:t>
      </w:r>
      <w:r>
        <w:rPr>
          <w:spacing w:val="-9"/>
          <w:sz w:val="24"/>
        </w:rPr>
        <w:t xml:space="preserve"> </w:t>
      </w:r>
      <w:r>
        <w:rPr>
          <w:sz w:val="24"/>
        </w:rPr>
        <w:t>discharge,</w:t>
      </w:r>
      <w:r>
        <w:rPr>
          <w:spacing w:val="-4"/>
          <w:sz w:val="24"/>
        </w:rPr>
        <w:t xml:space="preserve"> </w:t>
      </w:r>
      <w:r>
        <w:rPr>
          <w:sz w:val="24"/>
        </w:rPr>
        <w:t>overheating,</w:t>
      </w:r>
      <w:r>
        <w:rPr>
          <w:spacing w:val="-9"/>
          <w:sz w:val="24"/>
        </w:rPr>
        <w:t xml:space="preserve"> </w:t>
      </w:r>
      <w:r>
        <w:rPr>
          <w:sz w:val="24"/>
        </w:rPr>
        <w:t>and</w:t>
      </w:r>
      <w:r>
        <w:rPr>
          <w:spacing w:val="-9"/>
          <w:sz w:val="24"/>
        </w:rPr>
        <w:t xml:space="preserve"> </w:t>
      </w:r>
      <w:r>
        <w:rPr>
          <w:sz w:val="24"/>
        </w:rPr>
        <w:t>overcurrent</w:t>
      </w:r>
      <w:r>
        <w:rPr>
          <w:spacing w:val="-8"/>
          <w:sz w:val="24"/>
        </w:rPr>
        <w:t xml:space="preserve"> </w:t>
      </w:r>
      <w:r>
        <w:rPr>
          <w:sz w:val="24"/>
        </w:rPr>
        <w:t>to</w:t>
      </w:r>
      <w:r>
        <w:rPr>
          <w:spacing w:val="-9"/>
          <w:sz w:val="24"/>
        </w:rPr>
        <w:t xml:space="preserve"> </w:t>
      </w:r>
      <w:r>
        <w:rPr>
          <w:sz w:val="24"/>
        </w:rPr>
        <w:t>ensure</w:t>
      </w:r>
      <w:r>
        <w:rPr>
          <w:spacing w:val="-6"/>
          <w:sz w:val="24"/>
        </w:rPr>
        <w:t xml:space="preserve"> </w:t>
      </w:r>
      <w:r>
        <w:rPr>
          <w:sz w:val="24"/>
        </w:rPr>
        <w:t>safe battery operation.</w:t>
      </w:r>
    </w:p>
    <w:p w14:paraId="61AF7E2D" w14:textId="77777777" w:rsidR="00C24C8D" w:rsidRDefault="00651C4A">
      <w:pPr>
        <w:pStyle w:val="ListParagraph"/>
        <w:numPr>
          <w:ilvl w:val="1"/>
          <w:numId w:val="8"/>
        </w:numPr>
        <w:tabs>
          <w:tab w:val="left" w:pos="1080"/>
        </w:tabs>
        <w:spacing w:line="360" w:lineRule="auto"/>
        <w:ind w:right="489"/>
        <w:rPr>
          <w:sz w:val="24"/>
        </w:rPr>
      </w:pPr>
      <w:r>
        <w:rPr>
          <w:sz w:val="24"/>
        </w:rPr>
        <w:t>This</w:t>
      </w:r>
      <w:r>
        <w:rPr>
          <w:spacing w:val="-8"/>
          <w:sz w:val="24"/>
        </w:rPr>
        <w:t xml:space="preserve"> </w:t>
      </w:r>
      <w:r>
        <w:rPr>
          <w:sz w:val="24"/>
        </w:rPr>
        <w:t>ensures</w:t>
      </w:r>
      <w:r>
        <w:rPr>
          <w:spacing w:val="-8"/>
          <w:sz w:val="24"/>
        </w:rPr>
        <w:t xml:space="preserve"> </w:t>
      </w:r>
      <w:r>
        <w:rPr>
          <w:sz w:val="24"/>
        </w:rPr>
        <w:t>the</w:t>
      </w:r>
      <w:r>
        <w:rPr>
          <w:spacing w:val="-8"/>
          <w:sz w:val="24"/>
        </w:rPr>
        <w:t xml:space="preserve"> </w:t>
      </w:r>
      <w:r>
        <w:rPr>
          <w:sz w:val="24"/>
        </w:rPr>
        <w:t>system</w:t>
      </w:r>
      <w:r>
        <w:rPr>
          <w:spacing w:val="-8"/>
          <w:sz w:val="24"/>
        </w:rPr>
        <w:t xml:space="preserve"> </w:t>
      </w:r>
      <w:r>
        <w:rPr>
          <w:sz w:val="24"/>
        </w:rPr>
        <w:t>continues</w:t>
      </w:r>
      <w:r>
        <w:rPr>
          <w:spacing w:val="-7"/>
          <w:sz w:val="24"/>
        </w:rPr>
        <w:t xml:space="preserve"> </w:t>
      </w:r>
      <w:r>
        <w:rPr>
          <w:sz w:val="24"/>
        </w:rPr>
        <w:t>working</w:t>
      </w:r>
      <w:r>
        <w:rPr>
          <w:spacing w:val="-10"/>
          <w:sz w:val="24"/>
        </w:rPr>
        <w:t xml:space="preserve"> </w:t>
      </w:r>
      <w:r>
        <w:rPr>
          <w:sz w:val="24"/>
        </w:rPr>
        <w:t>even</w:t>
      </w:r>
      <w:r>
        <w:rPr>
          <w:spacing w:val="-8"/>
          <w:sz w:val="24"/>
        </w:rPr>
        <w:t xml:space="preserve"> </w:t>
      </w:r>
      <w:r>
        <w:rPr>
          <w:sz w:val="24"/>
        </w:rPr>
        <w:t>when</w:t>
      </w:r>
      <w:r>
        <w:rPr>
          <w:spacing w:val="-8"/>
          <w:sz w:val="24"/>
        </w:rPr>
        <w:t xml:space="preserve"> </w:t>
      </w:r>
      <w:r>
        <w:rPr>
          <w:sz w:val="24"/>
        </w:rPr>
        <w:t>sunlight</w:t>
      </w:r>
      <w:r>
        <w:rPr>
          <w:spacing w:val="-7"/>
          <w:sz w:val="24"/>
        </w:rPr>
        <w:t xml:space="preserve"> </w:t>
      </w:r>
      <w:r>
        <w:rPr>
          <w:sz w:val="24"/>
        </w:rPr>
        <w:t>is</w:t>
      </w:r>
      <w:r>
        <w:rPr>
          <w:spacing w:val="-7"/>
          <w:sz w:val="24"/>
        </w:rPr>
        <w:t xml:space="preserve"> </w:t>
      </w:r>
      <w:r>
        <w:rPr>
          <w:sz w:val="24"/>
        </w:rPr>
        <w:t>not</w:t>
      </w:r>
      <w:r>
        <w:rPr>
          <w:spacing w:val="-5"/>
          <w:sz w:val="24"/>
        </w:rPr>
        <w:t xml:space="preserve"> </w:t>
      </w:r>
      <w:r>
        <w:rPr>
          <w:sz w:val="24"/>
        </w:rPr>
        <w:t>available</w:t>
      </w:r>
      <w:r>
        <w:rPr>
          <w:spacing w:val="-8"/>
          <w:sz w:val="24"/>
        </w:rPr>
        <w:t xml:space="preserve"> </w:t>
      </w:r>
      <w:r>
        <w:rPr>
          <w:sz w:val="24"/>
        </w:rPr>
        <w:t>(e.g.,</w:t>
      </w:r>
      <w:r>
        <w:rPr>
          <w:spacing w:val="-6"/>
          <w:sz w:val="24"/>
        </w:rPr>
        <w:t xml:space="preserve"> </w:t>
      </w:r>
      <w:r>
        <w:rPr>
          <w:sz w:val="24"/>
        </w:rPr>
        <w:t>night</w:t>
      </w:r>
      <w:r>
        <w:rPr>
          <w:spacing w:val="-7"/>
          <w:sz w:val="24"/>
        </w:rPr>
        <w:t xml:space="preserve"> </w:t>
      </w:r>
      <w:r>
        <w:rPr>
          <w:sz w:val="24"/>
        </w:rPr>
        <w:t>or cloudy weather).</w:t>
      </w:r>
    </w:p>
    <w:p w14:paraId="24887C63" w14:textId="77777777" w:rsidR="00C24C8D" w:rsidRDefault="00C24C8D">
      <w:pPr>
        <w:pStyle w:val="BodyText"/>
        <w:spacing w:before="3"/>
      </w:pPr>
    </w:p>
    <w:p w14:paraId="231894FE" w14:textId="77777777" w:rsidR="00C24C8D" w:rsidRDefault="00651C4A">
      <w:pPr>
        <w:pStyle w:val="Heading2"/>
        <w:numPr>
          <w:ilvl w:val="0"/>
          <w:numId w:val="8"/>
        </w:numPr>
        <w:tabs>
          <w:tab w:val="left" w:pos="600"/>
        </w:tabs>
      </w:pPr>
      <w:r>
        <w:t>Voltage</w:t>
      </w:r>
      <w:r>
        <w:rPr>
          <w:spacing w:val="-10"/>
        </w:rPr>
        <w:t xml:space="preserve"> </w:t>
      </w:r>
      <w:r>
        <w:t>and</w:t>
      </w:r>
      <w:r>
        <w:rPr>
          <w:spacing w:val="-3"/>
        </w:rPr>
        <w:t xml:space="preserve"> </w:t>
      </w:r>
      <w:r>
        <w:t>Environmental</w:t>
      </w:r>
      <w:r>
        <w:rPr>
          <w:spacing w:val="-3"/>
        </w:rPr>
        <w:t xml:space="preserve"> </w:t>
      </w:r>
      <w:r>
        <w:rPr>
          <w:spacing w:val="-2"/>
        </w:rPr>
        <w:t>Monitoring</w:t>
      </w:r>
    </w:p>
    <w:p w14:paraId="0118A281" w14:textId="77777777" w:rsidR="00C24C8D" w:rsidRDefault="00C24C8D">
      <w:pPr>
        <w:pStyle w:val="BodyText"/>
        <w:spacing w:before="144"/>
        <w:rPr>
          <w:b/>
        </w:rPr>
      </w:pPr>
    </w:p>
    <w:p w14:paraId="291ED441" w14:textId="77777777" w:rsidR="00C24C8D" w:rsidRDefault="00651C4A">
      <w:pPr>
        <w:pStyle w:val="ListParagraph"/>
        <w:numPr>
          <w:ilvl w:val="1"/>
          <w:numId w:val="8"/>
        </w:numPr>
        <w:tabs>
          <w:tab w:val="left" w:pos="1080"/>
        </w:tabs>
        <w:spacing w:line="360" w:lineRule="auto"/>
        <w:ind w:right="569"/>
        <w:rPr>
          <w:sz w:val="24"/>
        </w:rPr>
      </w:pPr>
      <w:r>
        <w:rPr>
          <w:sz w:val="24"/>
        </w:rPr>
        <w:t>A</w:t>
      </w:r>
      <w:r>
        <w:rPr>
          <w:spacing w:val="-9"/>
          <w:sz w:val="24"/>
        </w:rPr>
        <w:t xml:space="preserve"> </w:t>
      </w:r>
      <w:r>
        <w:rPr>
          <w:b/>
          <w:sz w:val="24"/>
        </w:rPr>
        <w:t>voltage</w:t>
      </w:r>
      <w:r>
        <w:rPr>
          <w:b/>
          <w:spacing w:val="-9"/>
          <w:sz w:val="24"/>
        </w:rPr>
        <w:t xml:space="preserve"> </w:t>
      </w:r>
      <w:r>
        <w:rPr>
          <w:b/>
          <w:sz w:val="24"/>
        </w:rPr>
        <w:t>sensor</w:t>
      </w:r>
      <w:r>
        <w:rPr>
          <w:b/>
          <w:spacing w:val="-3"/>
          <w:sz w:val="24"/>
        </w:rPr>
        <w:t xml:space="preserve"> </w:t>
      </w:r>
      <w:r>
        <w:rPr>
          <w:b/>
          <w:sz w:val="24"/>
        </w:rPr>
        <w:t>module</w:t>
      </w:r>
      <w:r>
        <w:rPr>
          <w:b/>
          <w:spacing w:val="-6"/>
          <w:sz w:val="24"/>
        </w:rPr>
        <w:t xml:space="preserve"> </w:t>
      </w:r>
      <w:r>
        <w:rPr>
          <w:sz w:val="24"/>
        </w:rPr>
        <w:t>continuously</w:t>
      </w:r>
      <w:r>
        <w:rPr>
          <w:spacing w:val="-13"/>
          <w:sz w:val="24"/>
        </w:rPr>
        <w:t xml:space="preserve"> </w:t>
      </w:r>
      <w:r>
        <w:rPr>
          <w:sz w:val="24"/>
        </w:rPr>
        <w:t>measures</w:t>
      </w:r>
      <w:r>
        <w:rPr>
          <w:spacing w:val="-3"/>
          <w:sz w:val="24"/>
        </w:rPr>
        <w:t xml:space="preserve"> </w:t>
      </w:r>
      <w:r>
        <w:rPr>
          <w:sz w:val="24"/>
        </w:rPr>
        <w:t>the</w:t>
      </w:r>
      <w:r>
        <w:rPr>
          <w:spacing w:val="-6"/>
          <w:sz w:val="24"/>
        </w:rPr>
        <w:t xml:space="preserve"> </w:t>
      </w:r>
      <w:r>
        <w:rPr>
          <w:sz w:val="24"/>
        </w:rPr>
        <w:t>voltage</w:t>
      </w:r>
      <w:r>
        <w:rPr>
          <w:spacing w:val="-9"/>
          <w:sz w:val="24"/>
        </w:rPr>
        <w:t xml:space="preserve"> </w:t>
      </w:r>
      <w:r>
        <w:rPr>
          <w:sz w:val="24"/>
        </w:rPr>
        <w:t>of</w:t>
      </w:r>
      <w:r>
        <w:rPr>
          <w:spacing w:val="-7"/>
          <w:sz w:val="24"/>
        </w:rPr>
        <w:t xml:space="preserve"> </w:t>
      </w:r>
      <w:r>
        <w:rPr>
          <w:sz w:val="24"/>
        </w:rPr>
        <w:t>both</w:t>
      </w:r>
      <w:r>
        <w:rPr>
          <w:spacing w:val="-5"/>
          <w:sz w:val="24"/>
        </w:rPr>
        <w:t xml:space="preserve"> </w:t>
      </w:r>
      <w:r>
        <w:rPr>
          <w:sz w:val="24"/>
        </w:rPr>
        <w:t>the</w:t>
      </w:r>
      <w:r>
        <w:rPr>
          <w:spacing w:val="-9"/>
          <w:sz w:val="24"/>
        </w:rPr>
        <w:t xml:space="preserve"> </w:t>
      </w:r>
      <w:r>
        <w:rPr>
          <w:sz w:val="24"/>
        </w:rPr>
        <w:t>solar</w:t>
      </w:r>
      <w:r>
        <w:rPr>
          <w:spacing w:val="-9"/>
          <w:sz w:val="24"/>
        </w:rPr>
        <w:t xml:space="preserve"> </w:t>
      </w:r>
      <w:r>
        <w:rPr>
          <w:sz w:val="24"/>
        </w:rPr>
        <w:t>panel</w:t>
      </w:r>
      <w:r>
        <w:rPr>
          <w:spacing w:val="-5"/>
          <w:sz w:val="24"/>
        </w:rPr>
        <w:t xml:space="preserve"> </w:t>
      </w:r>
      <w:r>
        <w:rPr>
          <w:sz w:val="24"/>
        </w:rPr>
        <w:t>and</w:t>
      </w:r>
      <w:r>
        <w:rPr>
          <w:spacing w:val="-6"/>
          <w:sz w:val="24"/>
        </w:rPr>
        <w:t xml:space="preserve"> </w:t>
      </w:r>
      <w:r>
        <w:rPr>
          <w:sz w:val="24"/>
        </w:rPr>
        <w:t xml:space="preserve">the </w:t>
      </w:r>
      <w:r>
        <w:rPr>
          <w:spacing w:val="-2"/>
          <w:sz w:val="24"/>
        </w:rPr>
        <w:t>battery.</w:t>
      </w:r>
    </w:p>
    <w:p w14:paraId="1EC18D98" w14:textId="77777777" w:rsidR="00C24C8D" w:rsidRDefault="00651C4A">
      <w:pPr>
        <w:pStyle w:val="ListParagraph"/>
        <w:numPr>
          <w:ilvl w:val="1"/>
          <w:numId w:val="8"/>
        </w:numPr>
        <w:tabs>
          <w:tab w:val="left" w:pos="1080"/>
        </w:tabs>
        <w:rPr>
          <w:sz w:val="24"/>
        </w:rPr>
      </w:pPr>
      <w:r>
        <w:rPr>
          <w:sz w:val="24"/>
        </w:rPr>
        <w:t>The</w:t>
      </w:r>
      <w:r>
        <w:rPr>
          <w:spacing w:val="-14"/>
          <w:sz w:val="24"/>
        </w:rPr>
        <w:t xml:space="preserve"> </w:t>
      </w:r>
      <w:r>
        <w:rPr>
          <w:b/>
          <w:sz w:val="24"/>
        </w:rPr>
        <w:t>DHT11 sensor</w:t>
      </w:r>
      <w:r>
        <w:rPr>
          <w:b/>
          <w:spacing w:val="-1"/>
          <w:sz w:val="24"/>
        </w:rPr>
        <w:t xml:space="preserve"> </w:t>
      </w:r>
      <w:r>
        <w:rPr>
          <w:sz w:val="24"/>
        </w:rPr>
        <w:t>gathers</w:t>
      </w:r>
      <w:r>
        <w:rPr>
          <w:spacing w:val="-3"/>
          <w:sz w:val="24"/>
        </w:rPr>
        <w:t xml:space="preserve"> </w:t>
      </w:r>
      <w:r>
        <w:rPr>
          <w:sz w:val="24"/>
        </w:rPr>
        <w:t>environmental temperature</w:t>
      </w:r>
      <w:r>
        <w:rPr>
          <w:spacing w:val="-4"/>
          <w:sz w:val="24"/>
        </w:rPr>
        <w:t xml:space="preserve"> </w:t>
      </w:r>
      <w:r>
        <w:rPr>
          <w:sz w:val="24"/>
        </w:rPr>
        <w:t>and humidity</w:t>
      </w:r>
      <w:r>
        <w:rPr>
          <w:spacing w:val="-9"/>
          <w:sz w:val="24"/>
        </w:rPr>
        <w:t xml:space="preserve"> </w:t>
      </w:r>
      <w:r>
        <w:rPr>
          <w:spacing w:val="-2"/>
          <w:sz w:val="24"/>
        </w:rPr>
        <w:t>data.</w:t>
      </w:r>
    </w:p>
    <w:p w14:paraId="0261C63E" w14:textId="77777777" w:rsidR="00C24C8D" w:rsidRDefault="00651C4A">
      <w:pPr>
        <w:pStyle w:val="ListParagraph"/>
        <w:numPr>
          <w:ilvl w:val="1"/>
          <w:numId w:val="8"/>
        </w:numPr>
        <w:tabs>
          <w:tab w:val="left" w:pos="1080"/>
        </w:tabs>
        <w:spacing w:before="139" w:line="357" w:lineRule="auto"/>
        <w:ind w:right="450"/>
        <w:rPr>
          <w:sz w:val="24"/>
        </w:rPr>
      </w:pPr>
      <w:r>
        <w:rPr>
          <w:sz w:val="24"/>
        </w:rPr>
        <w:t>The</w:t>
      </w:r>
      <w:r>
        <w:rPr>
          <w:spacing w:val="-14"/>
          <w:sz w:val="24"/>
        </w:rPr>
        <w:t xml:space="preserve"> </w:t>
      </w:r>
      <w:r>
        <w:rPr>
          <w:sz w:val="24"/>
        </w:rPr>
        <w:t>data</w:t>
      </w:r>
      <w:r>
        <w:rPr>
          <w:spacing w:val="-11"/>
          <w:sz w:val="24"/>
        </w:rPr>
        <w:t xml:space="preserve"> </w:t>
      </w:r>
      <w:r>
        <w:rPr>
          <w:sz w:val="24"/>
        </w:rPr>
        <w:t>helps</w:t>
      </w:r>
      <w:r>
        <w:rPr>
          <w:spacing w:val="-7"/>
          <w:sz w:val="24"/>
        </w:rPr>
        <w:t xml:space="preserve"> </w:t>
      </w:r>
      <w:r>
        <w:rPr>
          <w:sz w:val="24"/>
        </w:rPr>
        <w:t>analyze</w:t>
      </w:r>
      <w:r>
        <w:rPr>
          <w:spacing w:val="-11"/>
          <w:sz w:val="24"/>
        </w:rPr>
        <w:t xml:space="preserve"> </w:t>
      </w:r>
      <w:r>
        <w:rPr>
          <w:sz w:val="24"/>
        </w:rPr>
        <w:t>how</w:t>
      </w:r>
      <w:r>
        <w:rPr>
          <w:spacing w:val="-13"/>
          <w:sz w:val="24"/>
        </w:rPr>
        <w:t xml:space="preserve"> </w:t>
      </w:r>
      <w:r>
        <w:rPr>
          <w:sz w:val="24"/>
        </w:rPr>
        <w:t>environmental</w:t>
      </w:r>
      <w:r>
        <w:rPr>
          <w:spacing w:val="-10"/>
          <w:sz w:val="24"/>
        </w:rPr>
        <w:t xml:space="preserve"> </w:t>
      </w:r>
      <w:r>
        <w:rPr>
          <w:sz w:val="24"/>
        </w:rPr>
        <w:t>factors</w:t>
      </w:r>
      <w:r>
        <w:rPr>
          <w:spacing w:val="-4"/>
          <w:sz w:val="24"/>
        </w:rPr>
        <w:t xml:space="preserve"> </w:t>
      </w:r>
      <w:r>
        <w:rPr>
          <w:sz w:val="24"/>
        </w:rPr>
        <w:t>affect</w:t>
      </w:r>
      <w:r>
        <w:rPr>
          <w:spacing w:val="-10"/>
          <w:sz w:val="24"/>
        </w:rPr>
        <w:t xml:space="preserve"> </w:t>
      </w:r>
      <w:r>
        <w:rPr>
          <w:sz w:val="24"/>
        </w:rPr>
        <w:t>solar</w:t>
      </w:r>
      <w:r>
        <w:rPr>
          <w:spacing w:val="-11"/>
          <w:sz w:val="24"/>
        </w:rPr>
        <w:t xml:space="preserve"> </w:t>
      </w:r>
      <w:r>
        <w:rPr>
          <w:sz w:val="24"/>
        </w:rPr>
        <w:t>performance,</w:t>
      </w:r>
      <w:r>
        <w:rPr>
          <w:spacing w:val="-6"/>
          <w:sz w:val="24"/>
        </w:rPr>
        <w:t xml:space="preserve"> </w:t>
      </w:r>
      <w:r>
        <w:rPr>
          <w:sz w:val="24"/>
        </w:rPr>
        <w:t>such</w:t>
      </w:r>
      <w:r>
        <w:rPr>
          <w:spacing w:val="-11"/>
          <w:sz w:val="24"/>
        </w:rPr>
        <w:t xml:space="preserve"> </w:t>
      </w:r>
      <w:r>
        <w:rPr>
          <w:sz w:val="24"/>
        </w:rPr>
        <w:t>as</w:t>
      </w:r>
      <w:r>
        <w:rPr>
          <w:spacing w:val="-13"/>
          <w:sz w:val="24"/>
        </w:rPr>
        <w:t xml:space="preserve"> </w:t>
      </w:r>
      <w:r>
        <w:rPr>
          <w:sz w:val="24"/>
        </w:rPr>
        <w:t>high</w:t>
      </w:r>
      <w:r>
        <w:rPr>
          <w:spacing w:val="-10"/>
          <w:sz w:val="24"/>
        </w:rPr>
        <w:t xml:space="preserve"> </w:t>
      </w:r>
      <w:r>
        <w:rPr>
          <w:sz w:val="24"/>
        </w:rPr>
        <w:t>heat reducing panel efficiency.</w:t>
      </w:r>
    </w:p>
    <w:p w14:paraId="7BFEF553" w14:textId="77777777" w:rsidR="00C24C8D" w:rsidRDefault="00C24C8D">
      <w:pPr>
        <w:pStyle w:val="BodyText"/>
        <w:spacing w:before="6"/>
      </w:pPr>
    </w:p>
    <w:p w14:paraId="7F166D92" w14:textId="77777777" w:rsidR="00C24C8D" w:rsidRDefault="00651C4A">
      <w:pPr>
        <w:pStyle w:val="Heading2"/>
        <w:numPr>
          <w:ilvl w:val="0"/>
          <w:numId w:val="8"/>
        </w:numPr>
        <w:tabs>
          <w:tab w:val="left" w:pos="600"/>
        </w:tabs>
      </w:pPr>
      <w:r>
        <w:t>Data</w:t>
      </w:r>
      <w:r>
        <w:rPr>
          <w:spacing w:val="-7"/>
        </w:rPr>
        <w:t xml:space="preserve"> </w:t>
      </w:r>
      <w:r>
        <w:t>Processing</w:t>
      </w:r>
      <w:r>
        <w:rPr>
          <w:spacing w:val="-8"/>
        </w:rPr>
        <w:t xml:space="preserve"> </w:t>
      </w:r>
      <w:r>
        <w:t>Using</w:t>
      </w:r>
      <w:r>
        <w:rPr>
          <w:spacing w:val="-7"/>
        </w:rPr>
        <w:t xml:space="preserve"> </w:t>
      </w:r>
      <w:r>
        <w:t>NodeMCU</w:t>
      </w:r>
      <w:r>
        <w:rPr>
          <w:spacing w:val="-7"/>
        </w:rPr>
        <w:t xml:space="preserve"> </w:t>
      </w:r>
      <w:r>
        <w:rPr>
          <w:spacing w:val="-2"/>
        </w:rPr>
        <w:t>ESP8266</w:t>
      </w:r>
    </w:p>
    <w:p w14:paraId="1A766F4E" w14:textId="77777777" w:rsidR="00C24C8D" w:rsidRDefault="00C24C8D">
      <w:pPr>
        <w:pStyle w:val="BodyText"/>
        <w:spacing w:before="142"/>
        <w:rPr>
          <w:b/>
        </w:rPr>
      </w:pPr>
    </w:p>
    <w:p w14:paraId="4C98C127" w14:textId="77777777" w:rsidR="00C24C8D" w:rsidRDefault="00651C4A">
      <w:pPr>
        <w:pStyle w:val="ListParagraph"/>
        <w:numPr>
          <w:ilvl w:val="1"/>
          <w:numId w:val="8"/>
        </w:numPr>
        <w:tabs>
          <w:tab w:val="left" w:pos="1080"/>
        </w:tabs>
        <w:rPr>
          <w:sz w:val="24"/>
        </w:rPr>
      </w:pPr>
      <w:r>
        <w:rPr>
          <w:sz w:val="24"/>
        </w:rPr>
        <w:t>All</w:t>
      </w:r>
      <w:r>
        <w:rPr>
          <w:spacing w:val="-5"/>
          <w:sz w:val="24"/>
        </w:rPr>
        <w:t xml:space="preserve"> </w:t>
      </w:r>
      <w:r>
        <w:rPr>
          <w:sz w:val="24"/>
        </w:rPr>
        <w:t>sensor</w:t>
      </w:r>
      <w:r>
        <w:rPr>
          <w:spacing w:val="-6"/>
          <w:sz w:val="24"/>
        </w:rPr>
        <w:t xml:space="preserve"> </w:t>
      </w:r>
      <w:r>
        <w:rPr>
          <w:sz w:val="24"/>
        </w:rPr>
        <w:t>readings</w:t>
      </w:r>
      <w:r>
        <w:rPr>
          <w:spacing w:val="1"/>
          <w:sz w:val="24"/>
        </w:rPr>
        <w:t xml:space="preserve"> </w:t>
      </w:r>
      <w:r>
        <w:rPr>
          <w:sz w:val="24"/>
        </w:rPr>
        <w:t>are</w:t>
      </w:r>
      <w:r>
        <w:rPr>
          <w:spacing w:val="-5"/>
          <w:sz w:val="24"/>
        </w:rPr>
        <w:t xml:space="preserve"> </w:t>
      </w:r>
      <w:r>
        <w:rPr>
          <w:sz w:val="24"/>
        </w:rPr>
        <w:t>collected by</w:t>
      </w:r>
      <w:r>
        <w:rPr>
          <w:spacing w:val="-12"/>
          <w:sz w:val="24"/>
        </w:rPr>
        <w:t xml:space="preserve"> </w:t>
      </w:r>
      <w:r>
        <w:rPr>
          <w:sz w:val="24"/>
        </w:rPr>
        <w:t>the</w:t>
      </w:r>
      <w:r>
        <w:rPr>
          <w:spacing w:val="-1"/>
          <w:sz w:val="24"/>
        </w:rPr>
        <w:t xml:space="preserve"> </w:t>
      </w:r>
      <w:r>
        <w:rPr>
          <w:b/>
          <w:sz w:val="24"/>
        </w:rPr>
        <w:t>NodeMCU</w:t>
      </w:r>
      <w:r>
        <w:rPr>
          <w:b/>
          <w:spacing w:val="-3"/>
          <w:sz w:val="24"/>
        </w:rPr>
        <w:t xml:space="preserve"> </w:t>
      </w:r>
      <w:r>
        <w:rPr>
          <w:b/>
          <w:sz w:val="24"/>
        </w:rPr>
        <w:t xml:space="preserve">ESP8266 </w:t>
      </w:r>
      <w:r>
        <w:rPr>
          <w:spacing w:val="-2"/>
          <w:sz w:val="24"/>
        </w:rPr>
        <w:t>microcontroller.</w:t>
      </w:r>
    </w:p>
    <w:p w14:paraId="1B36C964" w14:textId="77777777" w:rsidR="00C24C8D" w:rsidRDefault="00651C4A">
      <w:pPr>
        <w:pStyle w:val="ListParagraph"/>
        <w:numPr>
          <w:ilvl w:val="1"/>
          <w:numId w:val="8"/>
        </w:numPr>
        <w:tabs>
          <w:tab w:val="left" w:pos="1080"/>
        </w:tabs>
        <w:spacing w:before="142" w:line="360" w:lineRule="auto"/>
        <w:ind w:right="454"/>
        <w:rPr>
          <w:sz w:val="24"/>
        </w:rPr>
      </w:pPr>
      <w:r>
        <w:rPr>
          <w:sz w:val="24"/>
        </w:rPr>
        <w:t>The</w:t>
      </w:r>
      <w:r>
        <w:rPr>
          <w:spacing w:val="-12"/>
          <w:sz w:val="24"/>
        </w:rPr>
        <w:t xml:space="preserve"> </w:t>
      </w:r>
      <w:r>
        <w:rPr>
          <w:sz w:val="24"/>
        </w:rPr>
        <w:t>microcontroller</w:t>
      </w:r>
      <w:r>
        <w:rPr>
          <w:spacing w:val="-7"/>
          <w:sz w:val="24"/>
        </w:rPr>
        <w:t xml:space="preserve"> </w:t>
      </w:r>
      <w:r>
        <w:rPr>
          <w:sz w:val="24"/>
        </w:rPr>
        <w:t>processes</w:t>
      </w:r>
      <w:r>
        <w:rPr>
          <w:spacing w:val="-8"/>
          <w:sz w:val="24"/>
        </w:rPr>
        <w:t xml:space="preserve"> </w:t>
      </w:r>
      <w:r>
        <w:rPr>
          <w:sz w:val="24"/>
        </w:rPr>
        <w:t>the</w:t>
      </w:r>
      <w:r>
        <w:rPr>
          <w:spacing w:val="-9"/>
          <w:sz w:val="24"/>
        </w:rPr>
        <w:t xml:space="preserve"> </w:t>
      </w:r>
      <w:r>
        <w:rPr>
          <w:sz w:val="24"/>
        </w:rPr>
        <w:t>data,</w:t>
      </w:r>
      <w:r>
        <w:rPr>
          <w:spacing w:val="-6"/>
          <w:sz w:val="24"/>
        </w:rPr>
        <w:t xml:space="preserve"> </w:t>
      </w:r>
      <w:r>
        <w:rPr>
          <w:sz w:val="24"/>
        </w:rPr>
        <w:t>converts</w:t>
      </w:r>
      <w:r>
        <w:rPr>
          <w:spacing w:val="-6"/>
          <w:sz w:val="24"/>
        </w:rPr>
        <w:t xml:space="preserve"> </w:t>
      </w:r>
      <w:r>
        <w:rPr>
          <w:sz w:val="24"/>
        </w:rPr>
        <w:t>analog</w:t>
      </w:r>
      <w:r>
        <w:rPr>
          <w:spacing w:val="-10"/>
          <w:sz w:val="24"/>
        </w:rPr>
        <w:t xml:space="preserve"> </w:t>
      </w:r>
      <w:r>
        <w:rPr>
          <w:sz w:val="24"/>
        </w:rPr>
        <w:t>readings</w:t>
      </w:r>
      <w:r>
        <w:rPr>
          <w:spacing w:val="-7"/>
          <w:sz w:val="24"/>
        </w:rPr>
        <w:t xml:space="preserve"> </w:t>
      </w:r>
      <w:r>
        <w:rPr>
          <w:sz w:val="24"/>
        </w:rPr>
        <w:t>into</w:t>
      </w:r>
      <w:r>
        <w:rPr>
          <w:spacing w:val="-8"/>
          <w:sz w:val="24"/>
        </w:rPr>
        <w:t xml:space="preserve"> </w:t>
      </w:r>
      <w:r>
        <w:rPr>
          <w:sz w:val="24"/>
        </w:rPr>
        <w:t>meaningful</w:t>
      </w:r>
      <w:r>
        <w:rPr>
          <w:spacing w:val="-8"/>
          <w:sz w:val="24"/>
        </w:rPr>
        <w:t xml:space="preserve"> </w:t>
      </w:r>
      <w:r>
        <w:rPr>
          <w:sz w:val="24"/>
        </w:rPr>
        <w:t>values,</w:t>
      </w:r>
      <w:r>
        <w:rPr>
          <w:spacing w:val="-6"/>
          <w:sz w:val="24"/>
        </w:rPr>
        <w:t xml:space="preserve"> </w:t>
      </w:r>
      <w:r>
        <w:rPr>
          <w:sz w:val="24"/>
        </w:rPr>
        <w:t>and packages them for transmission.</w:t>
      </w:r>
    </w:p>
    <w:p w14:paraId="1FD8BB1A" w14:textId="77777777" w:rsidR="00C24C8D" w:rsidRDefault="00651C4A">
      <w:pPr>
        <w:pStyle w:val="ListParagraph"/>
        <w:numPr>
          <w:ilvl w:val="1"/>
          <w:numId w:val="8"/>
        </w:numPr>
        <w:tabs>
          <w:tab w:val="left" w:pos="1080"/>
        </w:tabs>
        <w:spacing w:line="360" w:lineRule="auto"/>
        <w:ind w:right="438"/>
        <w:rPr>
          <w:sz w:val="24"/>
        </w:rPr>
      </w:pPr>
      <w:r>
        <w:rPr>
          <w:sz w:val="24"/>
        </w:rPr>
        <w:t>NodeMCU</w:t>
      </w:r>
      <w:r>
        <w:rPr>
          <w:spacing w:val="68"/>
          <w:sz w:val="24"/>
        </w:rPr>
        <w:t xml:space="preserve"> </w:t>
      </w:r>
      <w:r>
        <w:rPr>
          <w:sz w:val="24"/>
        </w:rPr>
        <w:t>is</w:t>
      </w:r>
      <w:r>
        <w:rPr>
          <w:spacing w:val="69"/>
          <w:sz w:val="24"/>
        </w:rPr>
        <w:t xml:space="preserve"> </w:t>
      </w:r>
      <w:r>
        <w:rPr>
          <w:sz w:val="24"/>
        </w:rPr>
        <w:t>chosen</w:t>
      </w:r>
      <w:r>
        <w:rPr>
          <w:spacing w:val="69"/>
          <w:sz w:val="24"/>
        </w:rPr>
        <w:t xml:space="preserve"> </w:t>
      </w:r>
      <w:r>
        <w:rPr>
          <w:sz w:val="24"/>
        </w:rPr>
        <w:t>due</w:t>
      </w:r>
      <w:r>
        <w:rPr>
          <w:spacing w:val="63"/>
          <w:sz w:val="24"/>
        </w:rPr>
        <w:t xml:space="preserve"> </w:t>
      </w:r>
      <w:r>
        <w:rPr>
          <w:sz w:val="24"/>
        </w:rPr>
        <w:t>to</w:t>
      </w:r>
      <w:r>
        <w:rPr>
          <w:spacing w:val="69"/>
          <w:sz w:val="24"/>
        </w:rPr>
        <w:t xml:space="preserve"> </w:t>
      </w:r>
      <w:r>
        <w:rPr>
          <w:sz w:val="24"/>
        </w:rPr>
        <w:t>its</w:t>
      </w:r>
      <w:r>
        <w:rPr>
          <w:spacing w:val="69"/>
          <w:sz w:val="24"/>
        </w:rPr>
        <w:t xml:space="preserve"> </w:t>
      </w:r>
      <w:r>
        <w:rPr>
          <w:sz w:val="24"/>
        </w:rPr>
        <w:t>built-in</w:t>
      </w:r>
      <w:r>
        <w:rPr>
          <w:spacing w:val="66"/>
          <w:sz w:val="24"/>
        </w:rPr>
        <w:t xml:space="preserve"> </w:t>
      </w:r>
      <w:r>
        <w:rPr>
          <w:sz w:val="24"/>
        </w:rPr>
        <w:t>Wi-Fi,</w:t>
      </w:r>
      <w:r>
        <w:rPr>
          <w:spacing w:val="69"/>
          <w:sz w:val="24"/>
        </w:rPr>
        <w:t xml:space="preserve"> </w:t>
      </w:r>
      <w:r>
        <w:rPr>
          <w:sz w:val="24"/>
        </w:rPr>
        <w:t>low</w:t>
      </w:r>
      <w:r>
        <w:rPr>
          <w:spacing w:val="69"/>
          <w:sz w:val="24"/>
        </w:rPr>
        <w:t xml:space="preserve"> </w:t>
      </w:r>
      <w:r>
        <w:rPr>
          <w:sz w:val="24"/>
        </w:rPr>
        <w:t>power</w:t>
      </w:r>
      <w:r>
        <w:rPr>
          <w:spacing w:val="68"/>
          <w:sz w:val="24"/>
        </w:rPr>
        <w:t xml:space="preserve"> </w:t>
      </w:r>
      <w:r>
        <w:rPr>
          <w:sz w:val="24"/>
        </w:rPr>
        <w:t>consumption,</w:t>
      </w:r>
      <w:r>
        <w:rPr>
          <w:spacing w:val="69"/>
          <w:sz w:val="24"/>
        </w:rPr>
        <w:t xml:space="preserve"> </w:t>
      </w:r>
      <w:r>
        <w:rPr>
          <w:sz w:val="24"/>
        </w:rPr>
        <w:t>and</w:t>
      </w:r>
      <w:r>
        <w:rPr>
          <w:spacing w:val="69"/>
          <w:sz w:val="24"/>
        </w:rPr>
        <w:t xml:space="preserve"> </w:t>
      </w:r>
      <w:r>
        <w:rPr>
          <w:sz w:val="24"/>
        </w:rPr>
        <w:t>ease</w:t>
      </w:r>
      <w:r>
        <w:rPr>
          <w:spacing w:val="68"/>
          <w:sz w:val="24"/>
        </w:rPr>
        <w:t xml:space="preserve"> </w:t>
      </w:r>
      <w:r>
        <w:rPr>
          <w:sz w:val="24"/>
        </w:rPr>
        <w:t>of programming using Arduino IDE.</w:t>
      </w:r>
    </w:p>
    <w:p w14:paraId="588E89A5" w14:textId="77777777" w:rsidR="00C24C8D" w:rsidRDefault="00C24C8D">
      <w:pPr>
        <w:pStyle w:val="BodyText"/>
      </w:pPr>
    </w:p>
    <w:p w14:paraId="6F43576E" w14:textId="77777777" w:rsidR="00C24C8D" w:rsidRDefault="00651C4A">
      <w:pPr>
        <w:pStyle w:val="Heading2"/>
        <w:numPr>
          <w:ilvl w:val="0"/>
          <w:numId w:val="8"/>
        </w:numPr>
        <w:tabs>
          <w:tab w:val="left" w:pos="600"/>
        </w:tabs>
      </w:pPr>
      <w:r>
        <w:t>Voltage</w:t>
      </w:r>
      <w:r>
        <w:rPr>
          <w:spacing w:val="-7"/>
        </w:rPr>
        <w:t xml:space="preserve"> </w:t>
      </w:r>
      <w:r>
        <w:rPr>
          <w:spacing w:val="-2"/>
        </w:rPr>
        <w:t>Regulation</w:t>
      </w:r>
    </w:p>
    <w:p w14:paraId="057E04A9" w14:textId="77777777" w:rsidR="00C24C8D" w:rsidRDefault="00C24C8D">
      <w:pPr>
        <w:pStyle w:val="BodyText"/>
        <w:spacing w:before="144"/>
        <w:rPr>
          <w:b/>
        </w:rPr>
      </w:pPr>
    </w:p>
    <w:p w14:paraId="4E8577DF" w14:textId="77777777" w:rsidR="00C24C8D" w:rsidRDefault="00651C4A">
      <w:pPr>
        <w:pStyle w:val="ListParagraph"/>
        <w:numPr>
          <w:ilvl w:val="1"/>
          <w:numId w:val="8"/>
        </w:numPr>
        <w:tabs>
          <w:tab w:val="left" w:pos="1080"/>
        </w:tabs>
        <w:spacing w:before="1" w:line="360" w:lineRule="auto"/>
        <w:ind w:right="444"/>
        <w:rPr>
          <w:sz w:val="24"/>
        </w:rPr>
      </w:pPr>
      <w:r>
        <w:rPr>
          <w:sz w:val="24"/>
        </w:rPr>
        <w:t>The</w:t>
      </w:r>
      <w:r>
        <w:rPr>
          <w:spacing w:val="-13"/>
          <w:sz w:val="24"/>
        </w:rPr>
        <w:t xml:space="preserve"> </w:t>
      </w:r>
      <w:r>
        <w:rPr>
          <w:sz w:val="24"/>
        </w:rPr>
        <w:t>system</w:t>
      </w:r>
      <w:r>
        <w:rPr>
          <w:spacing w:val="-7"/>
          <w:sz w:val="24"/>
        </w:rPr>
        <w:t xml:space="preserve"> </w:t>
      </w:r>
      <w:r>
        <w:rPr>
          <w:sz w:val="24"/>
        </w:rPr>
        <w:t>uses</w:t>
      </w:r>
      <w:r>
        <w:rPr>
          <w:spacing w:val="-6"/>
          <w:sz w:val="24"/>
        </w:rPr>
        <w:t xml:space="preserve"> </w:t>
      </w:r>
      <w:r>
        <w:rPr>
          <w:sz w:val="24"/>
        </w:rPr>
        <w:t>an</w:t>
      </w:r>
      <w:r>
        <w:rPr>
          <w:spacing w:val="-10"/>
          <w:sz w:val="24"/>
        </w:rPr>
        <w:t xml:space="preserve"> </w:t>
      </w:r>
      <w:r>
        <w:rPr>
          <w:b/>
          <w:sz w:val="24"/>
        </w:rPr>
        <w:t>LM2596</w:t>
      </w:r>
      <w:r>
        <w:rPr>
          <w:b/>
          <w:spacing w:val="-7"/>
          <w:sz w:val="24"/>
        </w:rPr>
        <w:t xml:space="preserve"> </w:t>
      </w:r>
      <w:r>
        <w:rPr>
          <w:b/>
          <w:sz w:val="24"/>
        </w:rPr>
        <w:t>buck</w:t>
      </w:r>
      <w:r>
        <w:rPr>
          <w:b/>
          <w:spacing w:val="-6"/>
          <w:sz w:val="24"/>
        </w:rPr>
        <w:t xml:space="preserve"> </w:t>
      </w:r>
      <w:r>
        <w:rPr>
          <w:b/>
          <w:sz w:val="24"/>
        </w:rPr>
        <w:t>converter</w:t>
      </w:r>
      <w:r>
        <w:rPr>
          <w:b/>
          <w:spacing w:val="-10"/>
          <w:sz w:val="24"/>
        </w:rPr>
        <w:t xml:space="preserve"> </w:t>
      </w:r>
      <w:r>
        <w:rPr>
          <w:sz w:val="24"/>
        </w:rPr>
        <w:t>to</w:t>
      </w:r>
      <w:r>
        <w:rPr>
          <w:spacing w:val="-7"/>
          <w:sz w:val="24"/>
        </w:rPr>
        <w:t xml:space="preserve"> </w:t>
      </w:r>
      <w:r>
        <w:rPr>
          <w:sz w:val="24"/>
        </w:rPr>
        <w:t>step</w:t>
      </w:r>
      <w:r>
        <w:rPr>
          <w:spacing w:val="-10"/>
          <w:sz w:val="24"/>
        </w:rPr>
        <w:t xml:space="preserve"> </w:t>
      </w:r>
      <w:r>
        <w:rPr>
          <w:sz w:val="24"/>
        </w:rPr>
        <w:t>down</w:t>
      </w:r>
      <w:r>
        <w:rPr>
          <w:spacing w:val="-8"/>
          <w:sz w:val="24"/>
        </w:rPr>
        <w:t xml:space="preserve"> </w:t>
      </w:r>
      <w:r>
        <w:rPr>
          <w:sz w:val="24"/>
        </w:rPr>
        <w:t>12V</w:t>
      </w:r>
      <w:r>
        <w:rPr>
          <w:spacing w:val="-13"/>
          <w:sz w:val="24"/>
        </w:rPr>
        <w:t xml:space="preserve"> </w:t>
      </w:r>
      <w:r>
        <w:rPr>
          <w:sz w:val="24"/>
        </w:rPr>
        <w:t>or</w:t>
      </w:r>
      <w:r>
        <w:rPr>
          <w:spacing w:val="-7"/>
          <w:sz w:val="24"/>
        </w:rPr>
        <w:t xml:space="preserve"> </w:t>
      </w:r>
      <w:r>
        <w:rPr>
          <w:sz w:val="24"/>
        </w:rPr>
        <w:t>higher</w:t>
      </w:r>
      <w:r>
        <w:rPr>
          <w:spacing w:val="-8"/>
          <w:sz w:val="24"/>
        </w:rPr>
        <w:t xml:space="preserve"> </w:t>
      </w:r>
      <w:r>
        <w:rPr>
          <w:sz w:val="24"/>
        </w:rPr>
        <w:t>input</w:t>
      </w:r>
      <w:r>
        <w:rPr>
          <w:spacing w:val="-6"/>
          <w:sz w:val="24"/>
        </w:rPr>
        <w:t xml:space="preserve"> </w:t>
      </w:r>
      <w:r>
        <w:rPr>
          <w:sz w:val="24"/>
        </w:rPr>
        <w:t>voltage</w:t>
      </w:r>
      <w:r>
        <w:rPr>
          <w:spacing w:val="-13"/>
          <w:sz w:val="24"/>
        </w:rPr>
        <w:t xml:space="preserve"> </w:t>
      </w:r>
      <w:r>
        <w:rPr>
          <w:sz w:val="24"/>
        </w:rPr>
        <w:t>to</w:t>
      </w:r>
      <w:r>
        <w:rPr>
          <w:spacing w:val="-7"/>
          <w:sz w:val="24"/>
        </w:rPr>
        <w:t xml:space="preserve"> </w:t>
      </w:r>
      <w:r>
        <w:rPr>
          <w:sz w:val="24"/>
        </w:rPr>
        <w:t>5V or 3.3V for powering the NodeMCU and sensors.</w:t>
      </w:r>
    </w:p>
    <w:p w14:paraId="715493DB" w14:textId="77777777" w:rsidR="00C24C8D" w:rsidRDefault="00651C4A">
      <w:pPr>
        <w:pStyle w:val="ListParagraph"/>
        <w:numPr>
          <w:ilvl w:val="1"/>
          <w:numId w:val="8"/>
        </w:numPr>
        <w:tabs>
          <w:tab w:val="left" w:pos="1080"/>
        </w:tabs>
        <w:spacing w:line="360" w:lineRule="auto"/>
        <w:ind w:right="444"/>
        <w:rPr>
          <w:sz w:val="24"/>
        </w:rPr>
      </w:pPr>
      <w:r>
        <w:rPr>
          <w:sz w:val="24"/>
        </w:rPr>
        <w:t>This</w:t>
      </w:r>
      <w:r>
        <w:rPr>
          <w:spacing w:val="-15"/>
          <w:sz w:val="24"/>
        </w:rPr>
        <w:t xml:space="preserve"> </w:t>
      </w:r>
      <w:r>
        <w:rPr>
          <w:sz w:val="24"/>
        </w:rPr>
        <w:t>ensures</w:t>
      </w:r>
      <w:r>
        <w:rPr>
          <w:spacing w:val="-15"/>
          <w:sz w:val="24"/>
        </w:rPr>
        <w:t xml:space="preserve"> </w:t>
      </w:r>
      <w:r>
        <w:rPr>
          <w:sz w:val="24"/>
        </w:rPr>
        <w:t>stable</w:t>
      </w:r>
      <w:r>
        <w:rPr>
          <w:spacing w:val="-15"/>
          <w:sz w:val="24"/>
        </w:rPr>
        <w:t xml:space="preserve"> </w:t>
      </w:r>
      <w:r>
        <w:rPr>
          <w:sz w:val="24"/>
        </w:rPr>
        <w:t>and</w:t>
      </w:r>
      <w:r>
        <w:rPr>
          <w:spacing w:val="-15"/>
          <w:sz w:val="24"/>
        </w:rPr>
        <w:t xml:space="preserve"> </w:t>
      </w:r>
      <w:r>
        <w:rPr>
          <w:sz w:val="24"/>
        </w:rPr>
        <w:t>safe</w:t>
      </w:r>
      <w:r>
        <w:rPr>
          <w:spacing w:val="-16"/>
          <w:sz w:val="24"/>
        </w:rPr>
        <w:t xml:space="preserve"> </w:t>
      </w:r>
      <w:r>
        <w:rPr>
          <w:sz w:val="24"/>
        </w:rPr>
        <w:t>operation</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low-voltage</w:t>
      </w:r>
      <w:r>
        <w:rPr>
          <w:spacing w:val="-15"/>
          <w:sz w:val="24"/>
        </w:rPr>
        <w:t xml:space="preserve"> </w:t>
      </w:r>
      <w:r>
        <w:rPr>
          <w:sz w:val="24"/>
        </w:rPr>
        <w:t>components,</w:t>
      </w:r>
      <w:r>
        <w:rPr>
          <w:spacing w:val="-15"/>
          <w:sz w:val="24"/>
        </w:rPr>
        <w:t xml:space="preserve"> </w:t>
      </w:r>
      <w:r>
        <w:rPr>
          <w:sz w:val="24"/>
        </w:rPr>
        <w:t>even</w:t>
      </w:r>
      <w:r>
        <w:rPr>
          <w:spacing w:val="-15"/>
          <w:sz w:val="24"/>
        </w:rPr>
        <w:t xml:space="preserve"> </w:t>
      </w:r>
      <w:r>
        <w:rPr>
          <w:sz w:val="24"/>
        </w:rPr>
        <w:t>when</w:t>
      </w:r>
      <w:r>
        <w:rPr>
          <w:spacing w:val="-15"/>
          <w:sz w:val="24"/>
        </w:rPr>
        <w:t xml:space="preserve"> </w:t>
      </w:r>
      <w:r>
        <w:rPr>
          <w:sz w:val="24"/>
        </w:rPr>
        <w:t>solar</w:t>
      </w:r>
      <w:r>
        <w:rPr>
          <w:spacing w:val="-16"/>
          <w:sz w:val="24"/>
        </w:rPr>
        <w:t xml:space="preserve"> </w:t>
      </w:r>
      <w:r>
        <w:rPr>
          <w:sz w:val="24"/>
        </w:rPr>
        <w:t xml:space="preserve">voltage </w:t>
      </w:r>
      <w:r>
        <w:rPr>
          <w:spacing w:val="-2"/>
          <w:sz w:val="24"/>
        </w:rPr>
        <w:t>fluctuates.</w:t>
      </w:r>
    </w:p>
    <w:p w14:paraId="54B91D56" w14:textId="77777777" w:rsidR="00C24C8D" w:rsidRDefault="00C24C8D">
      <w:pPr>
        <w:pStyle w:val="ListParagraph"/>
        <w:spacing w:line="360" w:lineRule="auto"/>
        <w:rPr>
          <w:sz w:val="24"/>
        </w:rPr>
        <w:sectPr w:rsidR="00C24C8D">
          <w:pgSz w:w="12240" w:h="15840"/>
          <w:pgMar w:top="980" w:right="720" w:bottom="1180" w:left="1080" w:header="727" w:footer="980" w:gutter="0"/>
          <w:cols w:space="720"/>
        </w:sectPr>
      </w:pPr>
    </w:p>
    <w:p w14:paraId="5CA751EB" w14:textId="77777777" w:rsidR="00C24C8D" w:rsidRDefault="00C24C8D">
      <w:pPr>
        <w:pStyle w:val="BodyText"/>
        <w:rPr>
          <w:sz w:val="18"/>
        </w:rPr>
      </w:pPr>
    </w:p>
    <w:p w14:paraId="19FE90DF" w14:textId="77777777" w:rsidR="00C24C8D" w:rsidRDefault="00651C4A">
      <w:pPr>
        <w:pStyle w:val="BodyText"/>
        <w:spacing w:line="57" w:lineRule="exact"/>
        <w:rPr>
          <w:sz w:val="5"/>
        </w:rPr>
      </w:pPr>
      <w:r>
        <w:rPr>
          <w:noProof/>
          <w:sz w:val="5"/>
        </w:rPr>
        <mc:AlternateContent>
          <mc:Choice Requires="wpg">
            <w:drawing>
              <wp:inline distT="0" distB="0" distL="0" distR="0" wp14:anchorId="00964FAC" wp14:editId="217B2E16">
                <wp:extent cx="5982335" cy="36195"/>
                <wp:effectExtent l="0" t="0" r="0" b="0"/>
                <wp:docPr id="87" name="Group 87"/>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88" name="Graphic 88"/>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2D9EFFAF" id="Group 87"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UI9RS1gCAADCBQAADgAAAAAAAAAAAAAAAAAuAgAAZHJzL2Uyb0RvYy54bWxQSwEC&#10;LQAUAAYACAAAACEAy1BxLtwAAAADAQAADwAAAAAAAAAAAAAAAACyBAAAZHJzL2Rvd25yZXYueG1s&#10;UEsFBgAAAAAEAAQA8wAAALsFAAAAAA==&#10;">
                <v:shape id="Graphic 88"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" path="m5982334,l,,,36195r5982334,l5982334,xe" fillcolor="#602221" stroked="f">
                  <v:path arrowok="t"/>
                </v:shape>
                <w10:anchorlock/>
              </v:group>
            </w:pict>
          </mc:Fallback>
        </mc:AlternateContent>
      </w:r>
    </w:p>
    <w:p w14:paraId="56086F16" w14:textId="77777777" w:rsidR="00C24C8D" w:rsidRDefault="00651C4A">
      <w:pPr>
        <w:pStyle w:val="Heading2"/>
        <w:numPr>
          <w:ilvl w:val="0"/>
          <w:numId w:val="8"/>
        </w:numPr>
        <w:tabs>
          <w:tab w:val="left" w:pos="600"/>
        </w:tabs>
        <w:spacing w:before="158"/>
      </w:pPr>
      <w:r>
        <w:t>Local</w:t>
      </w:r>
      <w:r>
        <w:rPr>
          <w:spacing w:val="-4"/>
        </w:rPr>
        <w:t xml:space="preserve"> </w:t>
      </w:r>
      <w:r>
        <w:t>Data</w:t>
      </w:r>
      <w:r>
        <w:rPr>
          <w:spacing w:val="-4"/>
        </w:rPr>
        <w:t xml:space="preserve"> </w:t>
      </w:r>
      <w:r>
        <w:rPr>
          <w:spacing w:val="-2"/>
        </w:rPr>
        <w:t>Display</w:t>
      </w:r>
    </w:p>
    <w:p w14:paraId="1C9A820D" w14:textId="77777777" w:rsidR="00C24C8D" w:rsidRDefault="00C24C8D">
      <w:pPr>
        <w:pStyle w:val="BodyText"/>
        <w:spacing w:before="137"/>
        <w:rPr>
          <w:b/>
        </w:rPr>
      </w:pPr>
    </w:p>
    <w:p w14:paraId="6E7BE524" w14:textId="77777777" w:rsidR="00C24C8D" w:rsidRDefault="00651C4A">
      <w:pPr>
        <w:pStyle w:val="ListParagraph"/>
        <w:numPr>
          <w:ilvl w:val="1"/>
          <w:numId w:val="8"/>
        </w:numPr>
        <w:tabs>
          <w:tab w:val="left" w:pos="1080"/>
        </w:tabs>
        <w:rPr>
          <w:sz w:val="24"/>
        </w:rPr>
      </w:pPr>
      <w:r>
        <w:rPr>
          <w:sz w:val="24"/>
        </w:rPr>
        <w:t>A</w:t>
      </w:r>
      <w:r>
        <w:rPr>
          <w:spacing w:val="-12"/>
          <w:sz w:val="24"/>
        </w:rPr>
        <w:t xml:space="preserve"> </w:t>
      </w:r>
      <w:r>
        <w:rPr>
          <w:b/>
          <w:sz w:val="24"/>
        </w:rPr>
        <w:t>16×2</w:t>
      </w:r>
      <w:r>
        <w:rPr>
          <w:b/>
          <w:spacing w:val="-1"/>
          <w:sz w:val="24"/>
        </w:rPr>
        <w:t xml:space="preserve"> </w:t>
      </w:r>
      <w:r>
        <w:rPr>
          <w:b/>
          <w:sz w:val="24"/>
        </w:rPr>
        <w:t>LCD</w:t>
      </w:r>
      <w:r>
        <w:rPr>
          <w:b/>
          <w:spacing w:val="-9"/>
          <w:sz w:val="24"/>
        </w:rPr>
        <w:t xml:space="preserve"> </w:t>
      </w:r>
      <w:r>
        <w:rPr>
          <w:b/>
          <w:sz w:val="24"/>
        </w:rPr>
        <w:t>display</w:t>
      </w:r>
      <w:r>
        <w:rPr>
          <w:sz w:val="24"/>
        </w:rPr>
        <w:t>,</w:t>
      </w:r>
      <w:r>
        <w:rPr>
          <w:spacing w:val="-1"/>
          <w:sz w:val="24"/>
        </w:rPr>
        <w:t xml:space="preserve"> </w:t>
      </w:r>
      <w:r>
        <w:rPr>
          <w:sz w:val="24"/>
        </w:rPr>
        <w:t>often</w:t>
      </w:r>
      <w:r>
        <w:rPr>
          <w:spacing w:val="-7"/>
          <w:sz w:val="24"/>
        </w:rPr>
        <w:t xml:space="preserve"> </w:t>
      </w:r>
      <w:r>
        <w:rPr>
          <w:sz w:val="24"/>
        </w:rPr>
        <w:t>with</w:t>
      </w:r>
      <w:r>
        <w:rPr>
          <w:spacing w:val="1"/>
          <w:sz w:val="24"/>
        </w:rPr>
        <w:t xml:space="preserve"> </w:t>
      </w:r>
      <w:r>
        <w:rPr>
          <w:sz w:val="24"/>
        </w:rPr>
        <w:t>I2C</w:t>
      </w:r>
      <w:r>
        <w:rPr>
          <w:spacing w:val="-4"/>
          <w:sz w:val="24"/>
        </w:rPr>
        <w:t xml:space="preserve"> </w:t>
      </w:r>
      <w:r>
        <w:rPr>
          <w:sz w:val="24"/>
        </w:rPr>
        <w:t>interface,</w:t>
      </w:r>
      <w:r>
        <w:rPr>
          <w:spacing w:val="-5"/>
          <w:sz w:val="24"/>
        </w:rPr>
        <w:t xml:space="preserve"> </w:t>
      </w:r>
      <w:r>
        <w:rPr>
          <w:sz w:val="24"/>
        </w:rPr>
        <w:t>shows</w:t>
      </w:r>
      <w:r>
        <w:rPr>
          <w:spacing w:val="-6"/>
          <w:sz w:val="24"/>
        </w:rPr>
        <w:t xml:space="preserve"> </w:t>
      </w:r>
      <w:r>
        <w:rPr>
          <w:sz w:val="24"/>
        </w:rPr>
        <w:t>real-time</w:t>
      </w:r>
      <w:r>
        <w:rPr>
          <w:spacing w:val="-5"/>
          <w:sz w:val="24"/>
        </w:rPr>
        <w:t xml:space="preserve"> </w:t>
      </w:r>
      <w:r>
        <w:rPr>
          <w:sz w:val="24"/>
        </w:rPr>
        <w:t>measurements</w:t>
      </w:r>
      <w:r>
        <w:rPr>
          <w:spacing w:val="-2"/>
          <w:sz w:val="24"/>
        </w:rPr>
        <w:t xml:space="preserve"> </w:t>
      </w:r>
      <w:r>
        <w:rPr>
          <w:sz w:val="24"/>
        </w:rPr>
        <w:t>such</w:t>
      </w:r>
      <w:r>
        <w:rPr>
          <w:spacing w:val="-1"/>
          <w:sz w:val="24"/>
        </w:rPr>
        <w:t xml:space="preserve"> </w:t>
      </w:r>
      <w:r>
        <w:rPr>
          <w:spacing w:val="-5"/>
          <w:sz w:val="24"/>
        </w:rPr>
        <w:t>as:</w:t>
      </w:r>
    </w:p>
    <w:p w14:paraId="22128DAA" w14:textId="77777777" w:rsidR="00C24C8D" w:rsidRDefault="00651C4A">
      <w:pPr>
        <w:pStyle w:val="ListParagraph"/>
        <w:numPr>
          <w:ilvl w:val="2"/>
          <w:numId w:val="8"/>
        </w:numPr>
        <w:tabs>
          <w:tab w:val="left" w:pos="1799"/>
        </w:tabs>
        <w:spacing w:before="139"/>
        <w:ind w:left="1799" w:hanging="359"/>
        <w:rPr>
          <w:sz w:val="24"/>
        </w:rPr>
      </w:pPr>
      <w:r>
        <w:rPr>
          <w:sz w:val="24"/>
        </w:rPr>
        <w:t>Solar</w:t>
      </w:r>
      <w:r>
        <w:rPr>
          <w:spacing w:val="-8"/>
          <w:sz w:val="24"/>
        </w:rPr>
        <w:t xml:space="preserve"> </w:t>
      </w:r>
      <w:r>
        <w:rPr>
          <w:spacing w:val="-2"/>
          <w:sz w:val="24"/>
        </w:rPr>
        <w:t>voltage</w:t>
      </w:r>
    </w:p>
    <w:p w14:paraId="3CD188B3" w14:textId="77777777" w:rsidR="00C24C8D" w:rsidRDefault="00651C4A">
      <w:pPr>
        <w:pStyle w:val="ListParagraph"/>
        <w:numPr>
          <w:ilvl w:val="2"/>
          <w:numId w:val="8"/>
        </w:numPr>
        <w:tabs>
          <w:tab w:val="left" w:pos="1799"/>
        </w:tabs>
        <w:spacing w:before="115"/>
        <w:ind w:left="1799" w:hanging="359"/>
        <w:rPr>
          <w:sz w:val="24"/>
        </w:rPr>
      </w:pPr>
      <w:r>
        <w:rPr>
          <w:sz w:val="24"/>
        </w:rPr>
        <w:t>Battery</w:t>
      </w:r>
      <w:r>
        <w:rPr>
          <w:spacing w:val="-10"/>
          <w:sz w:val="24"/>
        </w:rPr>
        <w:t xml:space="preserve"> </w:t>
      </w:r>
      <w:r>
        <w:rPr>
          <w:spacing w:val="-2"/>
          <w:sz w:val="24"/>
        </w:rPr>
        <w:t>voltage</w:t>
      </w:r>
    </w:p>
    <w:p w14:paraId="4D7621FA" w14:textId="77777777" w:rsidR="00C24C8D" w:rsidRDefault="00651C4A">
      <w:pPr>
        <w:pStyle w:val="ListParagraph"/>
        <w:numPr>
          <w:ilvl w:val="2"/>
          <w:numId w:val="8"/>
        </w:numPr>
        <w:tabs>
          <w:tab w:val="left" w:pos="1799"/>
        </w:tabs>
        <w:spacing w:before="111"/>
        <w:ind w:left="1799" w:hanging="359"/>
        <w:rPr>
          <w:sz w:val="24"/>
        </w:rPr>
      </w:pPr>
      <w:r>
        <w:rPr>
          <w:spacing w:val="-2"/>
          <w:sz w:val="24"/>
        </w:rPr>
        <w:t>Temperature</w:t>
      </w:r>
    </w:p>
    <w:p w14:paraId="480263B0" w14:textId="77777777" w:rsidR="00C24C8D" w:rsidRDefault="00651C4A">
      <w:pPr>
        <w:pStyle w:val="ListParagraph"/>
        <w:numPr>
          <w:ilvl w:val="2"/>
          <w:numId w:val="8"/>
        </w:numPr>
        <w:tabs>
          <w:tab w:val="left" w:pos="1799"/>
        </w:tabs>
        <w:spacing w:before="115"/>
        <w:ind w:left="1799" w:hanging="359"/>
        <w:rPr>
          <w:sz w:val="24"/>
        </w:rPr>
      </w:pPr>
      <w:r>
        <w:rPr>
          <w:spacing w:val="-2"/>
          <w:sz w:val="24"/>
        </w:rPr>
        <w:t>Humidity</w:t>
      </w:r>
    </w:p>
    <w:p w14:paraId="1EB7380C" w14:textId="77777777" w:rsidR="00C24C8D" w:rsidRDefault="00651C4A">
      <w:pPr>
        <w:pStyle w:val="ListParagraph"/>
        <w:numPr>
          <w:ilvl w:val="2"/>
          <w:numId w:val="8"/>
        </w:numPr>
        <w:tabs>
          <w:tab w:val="left" w:pos="1799"/>
        </w:tabs>
        <w:spacing w:before="112"/>
        <w:ind w:left="1799" w:hanging="359"/>
        <w:rPr>
          <w:sz w:val="24"/>
        </w:rPr>
      </w:pPr>
      <w:r>
        <w:rPr>
          <w:sz w:val="24"/>
        </w:rPr>
        <w:t>System</w:t>
      </w:r>
      <w:r>
        <w:rPr>
          <w:spacing w:val="-1"/>
          <w:sz w:val="24"/>
        </w:rPr>
        <w:t xml:space="preserve"> </w:t>
      </w:r>
      <w:r>
        <w:rPr>
          <w:spacing w:val="-2"/>
          <w:sz w:val="24"/>
        </w:rPr>
        <w:t>status</w:t>
      </w:r>
    </w:p>
    <w:p w14:paraId="75EDE76B" w14:textId="77777777" w:rsidR="00C24C8D" w:rsidRDefault="00651C4A">
      <w:pPr>
        <w:pStyle w:val="ListParagraph"/>
        <w:numPr>
          <w:ilvl w:val="1"/>
          <w:numId w:val="8"/>
        </w:numPr>
        <w:tabs>
          <w:tab w:val="left" w:pos="1080"/>
        </w:tabs>
        <w:spacing w:before="116"/>
        <w:rPr>
          <w:sz w:val="24"/>
        </w:rPr>
      </w:pPr>
      <w:r>
        <w:rPr>
          <w:sz w:val="24"/>
        </w:rPr>
        <w:t>This</w:t>
      </w:r>
      <w:r>
        <w:rPr>
          <w:spacing w:val="-10"/>
          <w:sz w:val="24"/>
        </w:rPr>
        <w:t xml:space="preserve"> </w:t>
      </w:r>
      <w:r>
        <w:rPr>
          <w:sz w:val="24"/>
        </w:rPr>
        <w:t>allows</w:t>
      </w:r>
      <w:r>
        <w:rPr>
          <w:spacing w:val="-6"/>
          <w:sz w:val="24"/>
        </w:rPr>
        <w:t xml:space="preserve"> </w:t>
      </w:r>
      <w:r>
        <w:rPr>
          <w:sz w:val="24"/>
        </w:rPr>
        <w:t>users</w:t>
      </w:r>
      <w:r>
        <w:rPr>
          <w:spacing w:val="-6"/>
          <w:sz w:val="24"/>
        </w:rPr>
        <w:t xml:space="preserve"> </w:t>
      </w:r>
      <w:r>
        <w:rPr>
          <w:sz w:val="24"/>
        </w:rPr>
        <w:t>to</w:t>
      </w:r>
      <w:r>
        <w:rPr>
          <w:spacing w:val="-1"/>
          <w:sz w:val="24"/>
        </w:rPr>
        <w:t xml:space="preserve"> </w:t>
      </w:r>
      <w:r>
        <w:rPr>
          <w:sz w:val="24"/>
        </w:rPr>
        <w:t>monitor</w:t>
      </w:r>
      <w:r>
        <w:rPr>
          <w:spacing w:val="-5"/>
          <w:sz w:val="24"/>
        </w:rPr>
        <w:t xml:space="preserve"> </w:t>
      </w:r>
      <w:r>
        <w:rPr>
          <w:sz w:val="24"/>
        </w:rPr>
        <w:t>performance</w:t>
      </w:r>
      <w:r>
        <w:rPr>
          <w:spacing w:val="-6"/>
          <w:sz w:val="24"/>
        </w:rPr>
        <w:t xml:space="preserve"> </w:t>
      </w:r>
      <w:r>
        <w:rPr>
          <w:sz w:val="24"/>
        </w:rPr>
        <w:t>on-site</w:t>
      </w:r>
      <w:r>
        <w:rPr>
          <w:spacing w:val="-2"/>
          <w:sz w:val="24"/>
        </w:rPr>
        <w:t xml:space="preserve"> </w:t>
      </w:r>
      <w:r>
        <w:rPr>
          <w:sz w:val="24"/>
        </w:rPr>
        <w:t>even</w:t>
      </w:r>
      <w:r>
        <w:rPr>
          <w:spacing w:val="-4"/>
          <w:sz w:val="24"/>
        </w:rPr>
        <w:t xml:space="preserve"> </w:t>
      </w:r>
      <w:r>
        <w:rPr>
          <w:sz w:val="24"/>
        </w:rPr>
        <w:t>without</w:t>
      </w:r>
      <w:r>
        <w:rPr>
          <w:spacing w:val="-3"/>
          <w:sz w:val="24"/>
        </w:rPr>
        <w:t xml:space="preserve"> </w:t>
      </w:r>
      <w:r>
        <w:rPr>
          <w:sz w:val="24"/>
        </w:rPr>
        <w:t>internet</w:t>
      </w:r>
      <w:r>
        <w:rPr>
          <w:spacing w:val="1"/>
          <w:sz w:val="24"/>
        </w:rPr>
        <w:t xml:space="preserve"> </w:t>
      </w:r>
      <w:r>
        <w:rPr>
          <w:spacing w:val="-2"/>
          <w:sz w:val="24"/>
        </w:rPr>
        <w:t>access.</w:t>
      </w:r>
    </w:p>
    <w:p w14:paraId="42D3E384" w14:textId="77777777" w:rsidR="00C24C8D" w:rsidRDefault="00C24C8D">
      <w:pPr>
        <w:pStyle w:val="BodyText"/>
        <w:spacing w:before="145"/>
      </w:pPr>
    </w:p>
    <w:p w14:paraId="55CC0B4E" w14:textId="77777777" w:rsidR="00C24C8D" w:rsidRDefault="00651C4A">
      <w:pPr>
        <w:pStyle w:val="Heading2"/>
        <w:numPr>
          <w:ilvl w:val="0"/>
          <w:numId w:val="8"/>
        </w:numPr>
        <w:tabs>
          <w:tab w:val="left" w:pos="600"/>
        </w:tabs>
      </w:pPr>
      <w:r>
        <w:t>Remote</w:t>
      </w:r>
      <w:r>
        <w:rPr>
          <w:spacing w:val="-10"/>
        </w:rPr>
        <w:t xml:space="preserve"> </w:t>
      </w:r>
      <w:r>
        <w:t>Monitoring</w:t>
      </w:r>
      <w:r>
        <w:rPr>
          <w:spacing w:val="-3"/>
        </w:rPr>
        <w:t xml:space="preserve"> </w:t>
      </w:r>
      <w:r>
        <w:t>via</w:t>
      </w:r>
      <w:r>
        <w:rPr>
          <w:spacing w:val="-3"/>
        </w:rPr>
        <w:t xml:space="preserve"> </w:t>
      </w:r>
      <w:r>
        <w:t>IoT</w:t>
      </w:r>
      <w:r>
        <w:rPr>
          <w:spacing w:val="-1"/>
        </w:rPr>
        <w:t xml:space="preserve"> </w:t>
      </w:r>
      <w:r>
        <w:t>(Blynk</w:t>
      </w:r>
      <w:r>
        <w:rPr>
          <w:spacing w:val="-1"/>
        </w:rPr>
        <w:t xml:space="preserve"> </w:t>
      </w:r>
      <w:r>
        <w:rPr>
          <w:spacing w:val="-4"/>
        </w:rPr>
        <w:t>App)</w:t>
      </w:r>
    </w:p>
    <w:p w14:paraId="0FDA8CB3" w14:textId="77777777" w:rsidR="00C24C8D" w:rsidRDefault="00C24C8D">
      <w:pPr>
        <w:pStyle w:val="BodyText"/>
        <w:spacing w:before="141"/>
        <w:rPr>
          <w:b/>
        </w:rPr>
      </w:pPr>
    </w:p>
    <w:p w14:paraId="4E546EF1" w14:textId="77777777" w:rsidR="00C24C8D" w:rsidRDefault="00651C4A">
      <w:pPr>
        <w:pStyle w:val="ListParagraph"/>
        <w:numPr>
          <w:ilvl w:val="1"/>
          <w:numId w:val="8"/>
        </w:numPr>
        <w:tabs>
          <w:tab w:val="left" w:pos="1080"/>
        </w:tabs>
        <w:spacing w:before="1"/>
        <w:rPr>
          <w:sz w:val="24"/>
        </w:rPr>
      </w:pPr>
      <w:r>
        <w:rPr>
          <w:sz w:val="24"/>
        </w:rPr>
        <w:t>Using</w:t>
      </w:r>
      <w:r>
        <w:rPr>
          <w:spacing w:val="-15"/>
          <w:sz w:val="24"/>
        </w:rPr>
        <w:t xml:space="preserve"> </w:t>
      </w:r>
      <w:r>
        <w:rPr>
          <w:sz w:val="24"/>
        </w:rPr>
        <w:t>the</w:t>
      </w:r>
      <w:r>
        <w:rPr>
          <w:spacing w:val="-3"/>
          <w:sz w:val="24"/>
        </w:rPr>
        <w:t xml:space="preserve"> </w:t>
      </w:r>
      <w:r>
        <w:rPr>
          <w:sz w:val="24"/>
        </w:rPr>
        <w:t>NodeMCU's</w:t>
      </w:r>
      <w:r>
        <w:rPr>
          <w:spacing w:val="2"/>
          <w:sz w:val="24"/>
        </w:rPr>
        <w:t xml:space="preserve"> </w:t>
      </w:r>
      <w:r>
        <w:rPr>
          <w:sz w:val="24"/>
        </w:rPr>
        <w:t>Wi-Fi</w:t>
      </w:r>
      <w:r>
        <w:rPr>
          <w:spacing w:val="-1"/>
          <w:sz w:val="24"/>
        </w:rPr>
        <w:t xml:space="preserve"> </w:t>
      </w:r>
      <w:r>
        <w:rPr>
          <w:sz w:val="24"/>
        </w:rPr>
        <w:t>capability, data</w:t>
      </w:r>
      <w:r>
        <w:rPr>
          <w:spacing w:val="-7"/>
          <w:sz w:val="24"/>
        </w:rPr>
        <w:t xml:space="preserve"> </w:t>
      </w:r>
      <w:r>
        <w:rPr>
          <w:sz w:val="24"/>
        </w:rPr>
        <w:t>is sent</w:t>
      </w:r>
      <w:r>
        <w:rPr>
          <w:spacing w:val="-3"/>
          <w:sz w:val="24"/>
        </w:rPr>
        <w:t xml:space="preserve"> </w:t>
      </w:r>
      <w:r>
        <w:rPr>
          <w:sz w:val="24"/>
        </w:rPr>
        <w:t>to</w:t>
      </w:r>
      <w:r>
        <w:rPr>
          <w:spacing w:val="-1"/>
          <w:sz w:val="24"/>
        </w:rPr>
        <w:t xml:space="preserve"> </w:t>
      </w:r>
      <w:r>
        <w:rPr>
          <w:sz w:val="24"/>
        </w:rPr>
        <w:t>the</w:t>
      </w:r>
      <w:r>
        <w:rPr>
          <w:spacing w:val="-4"/>
          <w:sz w:val="24"/>
        </w:rPr>
        <w:t xml:space="preserve"> </w:t>
      </w:r>
      <w:r>
        <w:rPr>
          <w:b/>
          <w:sz w:val="24"/>
        </w:rPr>
        <w:t>Blynk</w:t>
      </w:r>
      <w:r>
        <w:rPr>
          <w:b/>
          <w:spacing w:val="-2"/>
          <w:sz w:val="24"/>
        </w:rPr>
        <w:t xml:space="preserve"> </w:t>
      </w:r>
      <w:r>
        <w:rPr>
          <w:b/>
          <w:sz w:val="24"/>
        </w:rPr>
        <w:t>Cloud</w:t>
      </w:r>
      <w:r>
        <w:rPr>
          <w:b/>
          <w:spacing w:val="-8"/>
          <w:sz w:val="24"/>
        </w:rPr>
        <w:t xml:space="preserve"> </w:t>
      </w:r>
      <w:r>
        <w:rPr>
          <w:b/>
          <w:spacing w:val="-2"/>
          <w:sz w:val="24"/>
        </w:rPr>
        <w:t>Server</w:t>
      </w:r>
      <w:r>
        <w:rPr>
          <w:spacing w:val="-2"/>
          <w:sz w:val="24"/>
        </w:rPr>
        <w:t>.</w:t>
      </w:r>
    </w:p>
    <w:p w14:paraId="1830EB12" w14:textId="77777777" w:rsidR="00C24C8D" w:rsidRDefault="00651C4A">
      <w:pPr>
        <w:pStyle w:val="ListParagraph"/>
        <w:numPr>
          <w:ilvl w:val="1"/>
          <w:numId w:val="8"/>
        </w:numPr>
        <w:tabs>
          <w:tab w:val="left" w:pos="1080"/>
        </w:tabs>
        <w:spacing w:before="139" w:line="360" w:lineRule="auto"/>
        <w:ind w:right="630"/>
        <w:rPr>
          <w:sz w:val="24"/>
        </w:rPr>
      </w:pPr>
      <w:r>
        <w:rPr>
          <w:sz w:val="24"/>
        </w:rPr>
        <w:t>The</w:t>
      </w:r>
      <w:r>
        <w:rPr>
          <w:spacing w:val="28"/>
          <w:sz w:val="24"/>
        </w:rPr>
        <w:t xml:space="preserve"> </w:t>
      </w:r>
      <w:r>
        <w:rPr>
          <w:b/>
          <w:sz w:val="24"/>
        </w:rPr>
        <w:t>Blynk</w:t>
      </w:r>
      <w:r>
        <w:rPr>
          <w:b/>
          <w:spacing w:val="33"/>
          <w:sz w:val="24"/>
        </w:rPr>
        <w:t xml:space="preserve"> </w:t>
      </w:r>
      <w:r>
        <w:rPr>
          <w:b/>
          <w:sz w:val="24"/>
        </w:rPr>
        <w:t>App</w:t>
      </w:r>
      <w:r>
        <w:rPr>
          <w:b/>
          <w:spacing w:val="33"/>
          <w:sz w:val="24"/>
        </w:rPr>
        <w:t xml:space="preserve"> </w:t>
      </w:r>
      <w:r>
        <w:rPr>
          <w:sz w:val="24"/>
        </w:rPr>
        <w:t>displays</w:t>
      </w:r>
      <w:r>
        <w:rPr>
          <w:spacing w:val="32"/>
          <w:sz w:val="24"/>
        </w:rPr>
        <w:t xml:space="preserve"> </w:t>
      </w:r>
      <w:r>
        <w:rPr>
          <w:sz w:val="24"/>
        </w:rPr>
        <w:t>the</w:t>
      </w:r>
      <w:r>
        <w:rPr>
          <w:spacing w:val="31"/>
          <w:sz w:val="24"/>
        </w:rPr>
        <w:t xml:space="preserve"> </w:t>
      </w:r>
      <w:r>
        <w:rPr>
          <w:sz w:val="24"/>
        </w:rPr>
        <w:t>parameters</w:t>
      </w:r>
      <w:r>
        <w:rPr>
          <w:spacing w:val="32"/>
          <w:sz w:val="24"/>
        </w:rPr>
        <w:t xml:space="preserve"> </w:t>
      </w:r>
      <w:r>
        <w:rPr>
          <w:sz w:val="24"/>
        </w:rPr>
        <w:t>through</w:t>
      </w:r>
      <w:r>
        <w:rPr>
          <w:spacing w:val="32"/>
          <w:sz w:val="24"/>
        </w:rPr>
        <w:t xml:space="preserve"> </w:t>
      </w:r>
      <w:r>
        <w:rPr>
          <w:sz w:val="24"/>
        </w:rPr>
        <w:t>gauges,</w:t>
      </w:r>
      <w:r>
        <w:rPr>
          <w:spacing w:val="32"/>
          <w:sz w:val="24"/>
        </w:rPr>
        <w:t xml:space="preserve"> </w:t>
      </w:r>
      <w:r>
        <w:rPr>
          <w:sz w:val="24"/>
        </w:rPr>
        <w:t>charts,</w:t>
      </w:r>
      <w:r>
        <w:rPr>
          <w:spacing w:val="37"/>
          <w:sz w:val="24"/>
        </w:rPr>
        <w:t xml:space="preserve"> </w:t>
      </w:r>
      <w:r>
        <w:rPr>
          <w:sz w:val="24"/>
        </w:rPr>
        <w:t>graphs,</w:t>
      </w:r>
      <w:r>
        <w:rPr>
          <w:spacing w:val="32"/>
          <w:sz w:val="24"/>
        </w:rPr>
        <w:t xml:space="preserve"> </w:t>
      </w:r>
      <w:r>
        <w:rPr>
          <w:sz w:val="24"/>
        </w:rPr>
        <w:t>and</w:t>
      </w:r>
      <w:r>
        <w:rPr>
          <w:spacing w:val="32"/>
          <w:sz w:val="24"/>
        </w:rPr>
        <w:t xml:space="preserve"> </w:t>
      </w:r>
      <w:r>
        <w:rPr>
          <w:sz w:val="24"/>
        </w:rPr>
        <w:t xml:space="preserve">numerical </w:t>
      </w:r>
      <w:r>
        <w:rPr>
          <w:spacing w:val="-2"/>
          <w:sz w:val="24"/>
        </w:rPr>
        <w:t>displays.</w:t>
      </w:r>
    </w:p>
    <w:p w14:paraId="27B6CB03" w14:textId="77777777" w:rsidR="00C24C8D" w:rsidRDefault="00651C4A">
      <w:pPr>
        <w:pStyle w:val="ListParagraph"/>
        <w:numPr>
          <w:ilvl w:val="1"/>
          <w:numId w:val="8"/>
        </w:numPr>
        <w:tabs>
          <w:tab w:val="left" w:pos="1080"/>
        </w:tabs>
        <w:spacing w:line="269" w:lineRule="exact"/>
        <w:rPr>
          <w:sz w:val="24"/>
        </w:rPr>
      </w:pPr>
      <w:r>
        <w:rPr>
          <w:sz w:val="24"/>
        </w:rPr>
        <w:t>Users</w:t>
      </w:r>
      <w:r>
        <w:rPr>
          <w:spacing w:val="-9"/>
          <w:sz w:val="24"/>
        </w:rPr>
        <w:t xml:space="preserve"> </w:t>
      </w:r>
      <w:r>
        <w:rPr>
          <w:sz w:val="24"/>
        </w:rPr>
        <w:t>can</w:t>
      </w:r>
      <w:r>
        <w:rPr>
          <w:spacing w:val="-6"/>
          <w:sz w:val="24"/>
        </w:rPr>
        <w:t xml:space="preserve"> </w:t>
      </w:r>
      <w:r>
        <w:rPr>
          <w:sz w:val="24"/>
        </w:rPr>
        <w:t>check</w:t>
      </w:r>
      <w:r>
        <w:rPr>
          <w:spacing w:val="-3"/>
          <w:sz w:val="24"/>
        </w:rPr>
        <w:t xml:space="preserve"> </w:t>
      </w:r>
      <w:r>
        <w:rPr>
          <w:sz w:val="24"/>
        </w:rPr>
        <w:t>the</w:t>
      </w:r>
      <w:r>
        <w:rPr>
          <w:spacing w:val="-6"/>
          <w:sz w:val="24"/>
        </w:rPr>
        <w:t xml:space="preserve"> </w:t>
      </w:r>
      <w:r>
        <w:rPr>
          <w:sz w:val="24"/>
        </w:rPr>
        <w:t>solar system</w:t>
      </w:r>
      <w:r>
        <w:rPr>
          <w:spacing w:val="-3"/>
          <w:sz w:val="24"/>
        </w:rPr>
        <w:t xml:space="preserve"> </w:t>
      </w:r>
      <w:r>
        <w:rPr>
          <w:sz w:val="24"/>
        </w:rPr>
        <w:t>status</w:t>
      </w:r>
      <w:r>
        <w:rPr>
          <w:spacing w:val="-3"/>
          <w:sz w:val="24"/>
        </w:rPr>
        <w:t xml:space="preserve"> </w:t>
      </w:r>
      <w:r>
        <w:rPr>
          <w:sz w:val="24"/>
        </w:rPr>
        <w:t>from anywhere</w:t>
      </w:r>
      <w:r>
        <w:rPr>
          <w:spacing w:val="-7"/>
          <w:sz w:val="24"/>
        </w:rPr>
        <w:t xml:space="preserve"> </w:t>
      </w:r>
      <w:r>
        <w:rPr>
          <w:sz w:val="24"/>
        </w:rPr>
        <w:t>in</w:t>
      </w:r>
      <w:r>
        <w:rPr>
          <w:spacing w:val="-1"/>
          <w:sz w:val="24"/>
        </w:rPr>
        <w:t xml:space="preserve"> </w:t>
      </w:r>
      <w:r>
        <w:rPr>
          <w:sz w:val="24"/>
        </w:rPr>
        <w:t>the</w:t>
      </w:r>
      <w:r>
        <w:rPr>
          <w:spacing w:val="-9"/>
          <w:sz w:val="24"/>
        </w:rPr>
        <w:t xml:space="preserve"> </w:t>
      </w:r>
      <w:r>
        <w:rPr>
          <w:sz w:val="24"/>
        </w:rPr>
        <w:t>world</w:t>
      </w:r>
      <w:r>
        <w:rPr>
          <w:spacing w:val="-4"/>
          <w:sz w:val="24"/>
        </w:rPr>
        <w:t xml:space="preserve"> </w:t>
      </w:r>
      <w:r>
        <w:rPr>
          <w:sz w:val="24"/>
        </w:rPr>
        <w:t>using</w:t>
      </w:r>
      <w:r>
        <w:rPr>
          <w:spacing w:val="-8"/>
          <w:sz w:val="24"/>
        </w:rPr>
        <w:t xml:space="preserve"> </w:t>
      </w:r>
      <w:r>
        <w:rPr>
          <w:sz w:val="24"/>
        </w:rPr>
        <w:t>their</w:t>
      </w:r>
      <w:r>
        <w:rPr>
          <w:spacing w:val="-9"/>
          <w:sz w:val="24"/>
        </w:rPr>
        <w:t xml:space="preserve"> </w:t>
      </w:r>
      <w:r>
        <w:rPr>
          <w:sz w:val="24"/>
        </w:rPr>
        <w:t>mobile</w:t>
      </w:r>
      <w:r>
        <w:rPr>
          <w:spacing w:val="-3"/>
          <w:sz w:val="24"/>
        </w:rPr>
        <w:t xml:space="preserve"> </w:t>
      </w:r>
      <w:r>
        <w:rPr>
          <w:spacing w:val="-2"/>
          <w:sz w:val="24"/>
        </w:rPr>
        <w:t>phone.</w:t>
      </w:r>
    </w:p>
    <w:p w14:paraId="2A96F1C8" w14:textId="77777777" w:rsidR="00C24C8D" w:rsidRDefault="00C24C8D">
      <w:pPr>
        <w:pStyle w:val="BodyText"/>
        <w:spacing w:before="148"/>
      </w:pPr>
    </w:p>
    <w:p w14:paraId="7BC64844" w14:textId="77777777" w:rsidR="00C24C8D" w:rsidRDefault="00651C4A">
      <w:pPr>
        <w:pStyle w:val="Heading2"/>
        <w:numPr>
          <w:ilvl w:val="0"/>
          <w:numId w:val="8"/>
        </w:numPr>
        <w:tabs>
          <w:tab w:val="left" w:pos="600"/>
        </w:tabs>
        <w:spacing w:before="1"/>
      </w:pPr>
      <w:r>
        <w:t>Automatic</w:t>
      </w:r>
      <w:r>
        <w:rPr>
          <w:spacing w:val="-6"/>
        </w:rPr>
        <w:t xml:space="preserve"> </w:t>
      </w:r>
      <w:r>
        <w:t>Fan</w:t>
      </w:r>
      <w:r>
        <w:rPr>
          <w:spacing w:val="-3"/>
        </w:rPr>
        <w:t xml:space="preserve"> </w:t>
      </w:r>
      <w:r>
        <w:t>Control Using</w:t>
      </w:r>
      <w:r>
        <w:rPr>
          <w:spacing w:val="-1"/>
        </w:rPr>
        <w:t xml:space="preserve"> </w:t>
      </w:r>
      <w:r>
        <w:rPr>
          <w:spacing w:val="-4"/>
        </w:rPr>
        <w:t>Relay</w:t>
      </w:r>
    </w:p>
    <w:p w14:paraId="00CF44E7" w14:textId="77777777" w:rsidR="00C24C8D" w:rsidRDefault="00C24C8D">
      <w:pPr>
        <w:pStyle w:val="BodyText"/>
        <w:spacing w:before="142"/>
        <w:rPr>
          <w:b/>
        </w:rPr>
      </w:pPr>
    </w:p>
    <w:p w14:paraId="2A93107C" w14:textId="77777777" w:rsidR="00C24C8D" w:rsidRDefault="00651C4A">
      <w:pPr>
        <w:pStyle w:val="ListParagraph"/>
        <w:numPr>
          <w:ilvl w:val="1"/>
          <w:numId w:val="8"/>
        </w:numPr>
        <w:tabs>
          <w:tab w:val="left" w:pos="1080"/>
        </w:tabs>
        <w:rPr>
          <w:sz w:val="24"/>
        </w:rPr>
      </w:pPr>
      <w:r>
        <w:rPr>
          <w:sz w:val="24"/>
        </w:rPr>
        <w:t>A</w:t>
      </w:r>
      <w:r>
        <w:rPr>
          <w:spacing w:val="-7"/>
          <w:sz w:val="24"/>
        </w:rPr>
        <w:t xml:space="preserve"> </w:t>
      </w:r>
      <w:r>
        <w:rPr>
          <w:b/>
          <w:sz w:val="24"/>
        </w:rPr>
        <w:t>relay</w:t>
      </w:r>
      <w:r>
        <w:rPr>
          <w:b/>
          <w:spacing w:val="4"/>
          <w:sz w:val="24"/>
        </w:rPr>
        <w:t xml:space="preserve"> </w:t>
      </w:r>
      <w:r>
        <w:rPr>
          <w:b/>
          <w:sz w:val="24"/>
        </w:rPr>
        <w:t>module</w:t>
      </w:r>
      <w:r>
        <w:rPr>
          <w:b/>
          <w:spacing w:val="-1"/>
          <w:sz w:val="24"/>
        </w:rPr>
        <w:t xml:space="preserve"> </w:t>
      </w:r>
      <w:r>
        <w:rPr>
          <w:sz w:val="24"/>
        </w:rPr>
        <w:t>is</w:t>
      </w:r>
      <w:r>
        <w:rPr>
          <w:spacing w:val="-3"/>
          <w:sz w:val="24"/>
        </w:rPr>
        <w:t xml:space="preserve"> </w:t>
      </w:r>
      <w:r>
        <w:rPr>
          <w:sz w:val="24"/>
        </w:rPr>
        <w:t>connected</w:t>
      </w:r>
      <w:r>
        <w:rPr>
          <w:spacing w:val="-4"/>
          <w:sz w:val="24"/>
        </w:rPr>
        <w:t xml:space="preserve"> </w:t>
      </w:r>
      <w:r>
        <w:rPr>
          <w:sz w:val="24"/>
        </w:rPr>
        <w:t>to</w:t>
      </w:r>
      <w:r>
        <w:rPr>
          <w:spacing w:val="-1"/>
          <w:sz w:val="24"/>
        </w:rPr>
        <w:t xml:space="preserve"> </w:t>
      </w:r>
      <w:r>
        <w:rPr>
          <w:sz w:val="24"/>
        </w:rPr>
        <w:t>control the</w:t>
      </w:r>
      <w:r>
        <w:rPr>
          <w:spacing w:val="-6"/>
          <w:sz w:val="24"/>
        </w:rPr>
        <w:t xml:space="preserve"> </w:t>
      </w:r>
      <w:r>
        <w:rPr>
          <w:sz w:val="24"/>
        </w:rPr>
        <w:t>12V</w:t>
      </w:r>
      <w:r>
        <w:rPr>
          <w:spacing w:val="-4"/>
          <w:sz w:val="24"/>
        </w:rPr>
        <w:t xml:space="preserve"> </w:t>
      </w:r>
      <w:r>
        <w:rPr>
          <w:sz w:val="24"/>
        </w:rPr>
        <w:t>cooling</w:t>
      </w:r>
      <w:r>
        <w:rPr>
          <w:spacing w:val="-5"/>
          <w:sz w:val="24"/>
        </w:rPr>
        <w:t xml:space="preserve"> </w:t>
      </w:r>
      <w:r>
        <w:rPr>
          <w:spacing w:val="-4"/>
          <w:sz w:val="24"/>
        </w:rPr>
        <w:t>fan.</w:t>
      </w:r>
    </w:p>
    <w:p w14:paraId="66EC3239" w14:textId="77777777" w:rsidR="00C24C8D" w:rsidRDefault="00651C4A">
      <w:pPr>
        <w:pStyle w:val="ListParagraph"/>
        <w:numPr>
          <w:ilvl w:val="1"/>
          <w:numId w:val="8"/>
        </w:numPr>
        <w:tabs>
          <w:tab w:val="left" w:pos="1080"/>
        </w:tabs>
        <w:spacing w:before="139" w:line="360" w:lineRule="auto"/>
        <w:ind w:right="459"/>
        <w:rPr>
          <w:sz w:val="24"/>
        </w:rPr>
      </w:pPr>
      <w:r>
        <w:rPr>
          <w:sz w:val="24"/>
        </w:rPr>
        <w:t>When</w:t>
      </w:r>
      <w:r>
        <w:rPr>
          <w:spacing w:val="28"/>
          <w:sz w:val="24"/>
        </w:rPr>
        <w:t xml:space="preserve"> </w:t>
      </w:r>
      <w:r>
        <w:rPr>
          <w:sz w:val="24"/>
        </w:rPr>
        <w:t>the</w:t>
      </w:r>
      <w:r>
        <w:rPr>
          <w:spacing w:val="27"/>
          <w:sz w:val="24"/>
        </w:rPr>
        <w:t xml:space="preserve"> </w:t>
      </w:r>
      <w:r>
        <w:rPr>
          <w:sz w:val="24"/>
        </w:rPr>
        <w:t>temperature</w:t>
      </w:r>
      <w:r>
        <w:rPr>
          <w:spacing w:val="28"/>
          <w:sz w:val="24"/>
        </w:rPr>
        <w:t xml:space="preserve"> </w:t>
      </w:r>
      <w:r>
        <w:rPr>
          <w:sz w:val="24"/>
        </w:rPr>
        <w:t>exceeds</w:t>
      </w:r>
      <w:r>
        <w:rPr>
          <w:spacing w:val="31"/>
          <w:sz w:val="24"/>
        </w:rPr>
        <w:t xml:space="preserve"> </w:t>
      </w:r>
      <w:r>
        <w:rPr>
          <w:sz w:val="24"/>
        </w:rPr>
        <w:t>a</w:t>
      </w:r>
      <w:r>
        <w:rPr>
          <w:spacing w:val="27"/>
          <w:sz w:val="24"/>
        </w:rPr>
        <w:t xml:space="preserve"> </w:t>
      </w:r>
      <w:r>
        <w:rPr>
          <w:sz w:val="24"/>
        </w:rPr>
        <w:t>predefined</w:t>
      </w:r>
      <w:r>
        <w:rPr>
          <w:spacing w:val="28"/>
          <w:sz w:val="24"/>
        </w:rPr>
        <w:t xml:space="preserve"> </w:t>
      </w:r>
      <w:r>
        <w:rPr>
          <w:sz w:val="24"/>
        </w:rPr>
        <w:t>threshold,</w:t>
      </w:r>
      <w:r>
        <w:rPr>
          <w:spacing w:val="29"/>
          <w:sz w:val="24"/>
        </w:rPr>
        <w:t xml:space="preserve"> </w:t>
      </w:r>
      <w:r>
        <w:rPr>
          <w:sz w:val="24"/>
        </w:rPr>
        <w:t>the</w:t>
      </w:r>
      <w:r>
        <w:rPr>
          <w:spacing w:val="27"/>
          <w:sz w:val="24"/>
        </w:rPr>
        <w:t xml:space="preserve"> </w:t>
      </w:r>
      <w:r>
        <w:rPr>
          <w:sz w:val="24"/>
        </w:rPr>
        <w:t>NodeMCU</w:t>
      </w:r>
      <w:r>
        <w:rPr>
          <w:spacing w:val="28"/>
          <w:sz w:val="24"/>
        </w:rPr>
        <w:t xml:space="preserve"> </w:t>
      </w:r>
      <w:r>
        <w:rPr>
          <w:sz w:val="24"/>
        </w:rPr>
        <w:t>activates</w:t>
      </w:r>
      <w:r>
        <w:rPr>
          <w:spacing w:val="28"/>
          <w:sz w:val="24"/>
        </w:rPr>
        <w:t xml:space="preserve"> </w:t>
      </w:r>
      <w:r>
        <w:rPr>
          <w:sz w:val="24"/>
        </w:rPr>
        <w:t>the</w:t>
      </w:r>
      <w:r>
        <w:rPr>
          <w:spacing w:val="27"/>
          <w:sz w:val="24"/>
        </w:rPr>
        <w:t xml:space="preserve"> </w:t>
      </w:r>
      <w:r>
        <w:rPr>
          <w:sz w:val="24"/>
        </w:rPr>
        <w:t>relay, turning the fan ON.</w:t>
      </w:r>
    </w:p>
    <w:p w14:paraId="0E4F9D7F" w14:textId="77777777" w:rsidR="00C24C8D" w:rsidRDefault="00651C4A">
      <w:pPr>
        <w:pStyle w:val="ListParagraph"/>
        <w:numPr>
          <w:ilvl w:val="1"/>
          <w:numId w:val="8"/>
        </w:numPr>
        <w:tabs>
          <w:tab w:val="left" w:pos="1080"/>
        </w:tabs>
        <w:spacing w:line="271" w:lineRule="exact"/>
        <w:rPr>
          <w:sz w:val="24"/>
        </w:rPr>
      </w:pPr>
      <w:r>
        <w:rPr>
          <w:sz w:val="24"/>
        </w:rPr>
        <w:t>When</w:t>
      </w:r>
      <w:r>
        <w:rPr>
          <w:spacing w:val="-4"/>
          <w:sz w:val="24"/>
        </w:rPr>
        <w:t xml:space="preserve"> </w:t>
      </w:r>
      <w:r>
        <w:rPr>
          <w:sz w:val="24"/>
        </w:rPr>
        <w:t>temperature</w:t>
      </w:r>
      <w:r>
        <w:rPr>
          <w:spacing w:val="-1"/>
          <w:sz w:val="24"/>
        </w:rPr>
        <w:t xml:space="preserve"> </w:t>
      </w:r>
      <w:r>
        <w:rPr>
          <w:sz w:val="24"/>
        </w:rPr>
        <w:t>goes</w:t>
      </w:r>
      <w:r>
        <w:rPr>
          <w:spacing w:val="-1"/>
          <w:sz w:val="24"/>
        </w:rPr>
        <w:t xml:space="preserve"> </w:t>
      </w:r>
      <w:r>
        <w:rPr>
          <w:sz w:val="24"/>
        </w:rPr>
        <w:t>down,</w:t>
      </w:r>
      <w:r>
        <w:rPr>
          <w:spacing w:val="-3"/>
          <w:sz w:val="24"/>
        </w:rPr>
        <w:t xml:space="preserve"> </w:t>
      </w:r>
      <w:r>
        <w:rPr>
          <w:sz w:val="24"/>
        </w:rPr>
        <w:t>the</w:t>
      </w:r>
      <w:r>
        <w:rPr>
          <w:spacing w:val="-3"/>
          <w:sz w:val="24"/>
        </w:rPr>
        <w:t xml:space="preserve"> </w:t>
      </w:r>
      <w:r>
        <w:rPr>
          <w:sz w:val="24"/>
        </w:rPr>
        <w:t>relay</w:t>
      </w:r>
      <w:r>
        <w:rPr>
          <w:spacing w:val="-9"/>
          <w:sz w:val="24"/>
        </w:rPr>
        <w:t xml:space="preserve"> </w:t>
      </w:r>
      <w:r>
        <w:rPr>
          <w:sz w:val="24"/>
        </w:rPr>
        <w:t>switches</w:t>
      </w:r>
      <w:r>
        <w:rPr>
          <w:spacing w:val="-1"/>
          <w:sz w:val="24"/>
        </w:rPr>
        <w:t xml:space="preserve"> </w:t>
      </w:r>
      <w:r>
        <w:rPr>
          <w:sz w:val="24"/>
        </w:rPr>
        <w:t>the</w:t>
      </w:r>
      <w:r>
        <w:rPr>
          <w:spacing w:val="-3"/>
          <w:sz w:val="24"/>
        </w:rPr>
        <w:t xml:space="preserve"> </w:t>
      </w:r>
      <w:r>
        <w:rPr>
          <w:sz w:val="24"/>
        </w:rPr>
        <w:t>fan</w:t>
      </w:r>
      <w:r>
        <w:rPr>
          <w:spacing w:val="2"/>
          <w:sz w:val="24"/>
        </w:rPr>
        <w:t xml:space="preserve"> </w:t>
      </w:r>
      <w:r>
        <w:rPr>
          <w:spacing w:val="-4"/>
          <w:sz w:val="24"/>
        </w:rPr>
        <w:t>OFF.</w:t>
      </w:r>
    </w:p>
    <w:p w14:paraId="1F59D8C5" w14:textId="77777777" w:rsidR="00C24C8D" w:rsidRDefault="00651C4A">
      <w:pPr>
        <w:pStyle w:val="ListParagraph"/>
        <w:numPr>
          <w:ilvl w:val="1"/>
          <w:numId w:val="8"/>
        </w:numPr>
        <w:tabs>
          <w:tab w:val="left" w:pos="1080"/>
        </w:tabs>
        <w:spacing w:before="142"/>
        <w:rPr>
          <w:sz w:val="24"/>
        </w:rPr>
      </w:pPr>
      <w:r>
        <w:rPr>
          <w:sz w:val="24"/>
        </w:rPr>
        <w:t>This</w:t>
      </w:r>
      <w:r>
        <w:rPr>
          <w:spacing w:val="-13"/>
          <w:sz w:val="24"/>
        </w:rPr>
        <w:t xml:space="preserve"> </w:t>
      </w:r>
      <w:r>
        <w:rPr>
          <w:sz w:val="24"/>
        </w:rPr>
        <w:t>protects</w:t>
      </w:r>
      <w:r>
        <w:rPr>
          <w:spacing w:val="-3"/>
          <w:sz w:val="24"/>
        </w:rPr>
        <w:t xml:space="preserve"> </w:t>
      </w:r>
      <w:r>
        <w:rPr>
          <w:sz w:val="24"/>
        </w:rPr>
        <w:t>the</w:t>
      </w:r>
      <w:r>
        <w:rPr>
          <w:spacing w:val="-6"/>
          <w:sz w:val="24"/>
        </w:rPr>
        <w:t xml:space="preserve"> </w:t>
      </w:r>
      <w:r>
        <w:rPr>
          <w:sz w:val="24"/>
        </w:rPr>
        <w:t>battery</w:t>
      </w:r>
      <w:r>
        <w:rPr>
          <w:spacing w:val="-10"/>
          <w:sz w:val="24"/>
        </w:rPr>
        <w:t xml:space="preserve"> </w:t>
      </w:r>
      <w:r>
        <w:rPr>
          <w:sz w:val="24"/>
        </w:rPr>
        <w:t>and electronics</w:t>
      </w:r>
      <w:r>
        <w:rPr>
          <w:spacing w:val="-1"/>
          <w:sz w:val="24"/>
        </w:rPr>
        <w:t xml:space="preserve"> </w:t>
      </w:r>
      <w:r>
        <w:rPr>
          <w:sz w:val="24"/>
        </w:rPr>
        <w:t>from</w:t>
      </w:r>
      <w:r>
        <w:rPr>
          <w:spacing w:val="-6"/>
          <w:sz w:val="24"/>
        </w:rPr>
        <w:t xml:space="preserve"> </w:t>
      </w:r>
      <w:r>
        <w:rPr>
          <w:sz w:val="24"/>
        </w:rPr>
        <w:t>heat</w:t>
      </w:r>
      <w:r>
        <w:rPr>
          <w:spacing w:val="2"/>
          <w:sz w:val="24"/>
        </w:rPr>
        <w:t xml:space="preserve"> </w:t>
      </w:r>
      <w:r>
        <w:rPr>
          <w:sz w:val="24"/>
        </w:rPr>
        <w:t>damage</w:t>
      </w:r>
      <w:r>
        <w:rPr>
          <w:spacing w:val="-5"/>
          <w:sz w:val="24"/>
        </w:rPr>
        <w:t xml:space="preserve"> </w:t>
      </w:r>
      <w:r>
        <w:rPr>
          <w:sz w:val="24"/>
        </w:rPr>
        <w:t>and</w:t>
      </w:r>
      <w:r>
        <w:rPr>
          <w:spacing w:val="-4"/>
          <w:sz w:val="24"/>
        </w:rPr>
        <w:t xml:space="preserve"> </w:t>
      </w:r>
      <w:r>
        <w:rPr>
          <w:sz w:val="24"/>
        </w:rPr>
        <w:t>improves</w:t>
      </w:r>
      <w:r>
        <w:rPr>
          <w:spacing w:val="-2"/>
          <w:sz w:val="24"/>
        </w:rPr>
        <w:t xml:space="preserve"> </w:t>
      </w:r>
      <w:r>
        <w:rPr>
          <w:sz w:val="24"/>
        </w:rPr>
        <w:t xml:space="preserve">system </w:t>
      </w:r>
      <w:r>
        <w:rPr>
          <w:spacing w:val="-2"/>
          <w:sz w:val="24"/>
        </w:rPr>
        <w:t>longevity.</w:t>
      </w:r>
    </w:p>
    <w:p w14:paraId="54DDC9EB" w14:textId="77777777" w:rsidR="00C24C8D" w:rsidRDefault="00C24C8D">
      <w:pPr>
        <w:pStyle w:val="BodyText"/>
        <w:spacing w:before="141"/>
      </w:pPr>
    </w:p>
    <w:p w14:paraId="5B9819BB" w14:textId="77777777" w:rsidR="00C24C8D" w:rsidRDefault="00651C4A">
      <w:pPr>
        <w:pStyle w:val="Heading2"/>
        <w:numPr>
          <w:ilvl w:val="0"/>
          <w:numId w:val="8"/>
        </w:numPr>
        <w:tabs>
          <w:tab w:val="left" w:pos="600"/>
        </w:tabs>
      </w:pPr>
      <w:r>
        <w:t>Power</w:t>
      </w:r>
      <w:r>
        <w:rPr>
          <w:spacing w:val="-10"/>
        </w:rPr>
        <w:t xml:space="preserve"> </w:t>
      </w:r>
      <w:r>
        <w:t>Control</w:t>
      </w:r>
      <w:r>
        <w:rPr>
          <w:spacing w:val="-4"/>
        </w:rPr>
        <w:t xml:space="preserve"> </w:t>
      </w:r>
      <w:r>
        <w:t>and</w:t>
      </w:r>
      <w:r>
        <w:rPr>
          <w:spacing w:val="-3"/>
        </w:rPr>
        <w:t xml:space="preserve"> </w:t>
      </w:r>
      <w:r>
        <w:t>External</w:t>
      </w:r>
      <w:r>
        <w:rPr>
          <w:spacing w:val="-4"/>
        </w:rPr>
        <w:t xml:space="preserve"> </w:t>
      </w:r>
      <w:r>
        <w:rPr>
          <w:spacing w:val="-2"/>
        </w:rPr>
        <w:t>Charging</w:t>
      </w:r>
    </w:p>
    <w:p w14:paraId="75200135" w14:textId="77777777" w:rsidR="00C24C8D" w:rsidRDefault="00C24C8D">
      <w:pPr>
        <w:pStyle w:val="BodyText"/>
        <w:spacing w:before="142"/>
        <w:rPr>
          <w:b/>
        </w:rPr>
      </w:pPr>
    </w:p>
    <w:p w14:paraId="67DB4C22" w14:textId="77777777" w:rsidR="00C24C8D" w:rsidRDefault="00651C4A">
      <w:pPr>
        <w:pStyle w:val="ListParagraph"/>
        <w:numPr>
          <w:ilvl w:val="1"/>
          <w:numId w:val="8"/>
        </w:numPr>
        <w:tabs>
          <w:tab w:val="left" w:pos="1080"/>
        </w:tabs>
        <w:rPr>
          <w:sz w:val="24"/>
        </w:rPr>
      </w:pPr>
      <w:r>
        <w:rPr>
          <w:sz w:val="24"/>
        </w:rPr>
        <w:t>A</w:t>
      </w:r>
      <w:r>
        <w:rPr>
          <w:spacing w:val="-11"/>
          <w:sz w:val="24"/>
        </w:rPr>
        <w:t xml:space="preserve"> </w:t>
      </w:r>
      <w:r>
        <w:rPr>
          <w:b/>
          <w:sz w:val="24"/>
        </w:rPr>
        <w:t>rocker</w:t>
      </w:r>
      <w:r>
        <w:rPr>
          <w:b/>
          <w:spacing w:val="-7"/>
          <w:sz w:val="24"/>
        </w:rPr>
        <w:t xml:space="preserve"> </w:t>
      </w:r>
      <w:r>
        <w:rPr>
          <w:b/>
          <w:sz w:val="24"/>
        </w:rPr>
        <w:t xml:space="preserve">switch </w:t>
      </w:r>
      <w:r>
        <w:rPr>
          <w:sz w:val="24"/>
        </w:rPr>
        <w:t>allows manual</w:t>
      </w:r>
      <w:r>
        <w:rPr>
          <w:spacing w:val="-1"/>
          <w:sz w:val="24"/>
        </w:rPr>
        <w:t xml:space="preserve"> </w:t>
      </w:r>
      <w:r>
        <w:rPr>
          <w:sz w:val="24"/>
        </w:rPr>
        <w:t>ON/OFF</w:t>
      </w:r>
      <w:r>
        <w:rPr>
          <w:spacing w:val="-7"/>
          <w:sz w:val="24"/>
        </w:rPr>
        <w:t xml:space="preserve"> </w:t>
      </w:r>
      <w:r>
        <w:rPr>
          <w:sz w:val="24"/>
        </w:rPr>
        <w:t>operation</w:t>
      </w:r>
      <w:r>
        <w:rPr>
          <w:spacing w:val="-2"/>
          <w:sz w:val="24"/>
        </w:rPr>
        <w:t xml:space="preserve"> </w:t>
      </w:r>
      <w:r>
        <w:rPr>
          <w:sz w:val="24"/>
        </w:rPr>
        <w:t>of</w:t>
      </w:r>
      <w:r>
        <w:rPr>
          <w:spacing w:val="-7"/>
          <w:sz w:val="24"/>
        </w:rPr>
        <w:t xml:space="preserve"> </w:t>
      </w:r>
      <w:r>
        <w:rPr>
          <w:sz w:val="24"/>
        </w:rPr>
        <w:t>the</w:t>
      </w:r>
      <w:r>
        <w:rPr>
          <w:spacing w:val="-4"/>
          <w:sz w:val="24"/>
        </w:rPr>
        <w:t xml:space="preserve"> </w:t>
      </w:r>
      <w:r>
        <w:rPr>
          <w:sz w:val="24"/>
        </w:rPr>
        <w:t xml:space="preserve">full </w:t>
      </w:r>
      <w:r>
        <w:rPr>
          <w:spacing w:val="-2"/>
          <w:sz w:val="24"/>
        </w:rPr>
        <w:t>system.</w:t>
      </w:r>
    </w:p>
    <w:p w14:paraId="6304942F" w14:textId="77777777" w:rsidR="00C24C8D" w:rsidRDefault="00651C4A">
      <w:pPr>
        <w:pStyle w:val="ListParagraph"/>
        <w:numPr>
          <w:ilvl w:val="1"/>
          <w:numId w:val="8"/>
        </w:numPr>
        <w:tabs>
          <w:tab w:val="left" w:pos="1080"/>
        </w:tabs>
        <w:spacing w:before="140"/>
        <w:rPr>
          <w:sz w:val="24"/>
        </w:rPr>
      </w:pPr>
      <w:r>
        <w:rPr>
          <w:sz w:val="24"/>
        </w:rPr>
        <w:t>A</w:t>
      </w:r>
      <w:r>
        <w:rPr>
          <w:spacing w:val="-14"/>
          <w:sz w:val="24"/>
        </w:rPr>
        <w:t xml:space="preserve"> </w:t>
      </w:r>
      <w:r>
        <w:rPr>
          <w:b/>
          <w:sz w:val="24"/>
        </w:rPr>
        <w:t>DC</w:t>
      </w:r>
      <w:r>
        <w:rPr>
          <w:b/>
          <w:spacing w:val="-7"/>
          <w:sz w:val="24"/>
        </w:rPr>
        <w:t xml:space="preserve"> </w:t>
      </w:r>
      <w:r>
        <w:rPr>
          <w:b/>
          <w:sz w:val="24"/>
        </w:rPr>
        <w:t xml:space="preserve">jack </w:t>
      </w:r>
      <w:r>
        <w:rPr>
          <w:sz w:val="24"/>
        </w:rPr>
        <w:t>provides</w:t>
      </w:r>
      <w:r>
        <w:rPr>
          <w:spacing w:val="2"/>
          <w:sz w:val="24"/>
        </w:rPr>
        <w:t xml:space="preserve"> </w:t>
      </w:r>
      <w:r>
        <w:rPr>
          <w:sz w:val="24"/>
        </w:rPr>
        <w:t>an</w:t>
      </w:r>
      <w:r>
        <w:rPr>
          <w:spacing w:val="-4"/>
          <w:sz w:val="24"/>
        </w:rPr>
        <w:t xml:space="preserve"> </w:t>
      </w:r>
      <w:r>
        <w:rPr>
          <w:sz w:val="24"/>
        </w:rPr>
        <w:t>external</w:t>
      </w:r>
      <w:r>
        <w:rPr>
          <w:spacing w:val="-1"/>
          <w:sz w:val="24"/>
        </w:rPr>
        <w:t xml:space="preserve"> </w:t>
      </w:r>
      <w:r>
        <w:rPr>
          <w:sz w:val="24"/>
        </w:rPr>
        <w:t>charging</w:t>
      </w:r>
      <w:r>
        <w:rPr>
          <w:spacing w:val="-5"/>
          <w:sz w:val="24"/>
        </w:rPr>
        <w:t xml:space="preserve"> </w:t>
      </w:r>
      <w:r>
        <w:rPr>
          <w:sz w:val="24"/>
        </w:rPr>
        <w:t>or</w:t>
      </w:r>
      <w:r>
        <w:rPr>
          <w:spacing w:val="-5"/>
          <w:sz w:val="24"/>
        </w:rPr>
        <w:t xml:space="preserve"> </w:t>
      </w:r>
      <w:r>
        <w:rPr>
          <w:sz w:val="24"/>
        </w:rPr>
        <w:t>power</w:t>
      </w:r>
      <w:r>
        <w:rPr>
          <w:spacing w:val="-4"/>
          <w:sz w:val="24"/>
        </w:rPr>
        <w:t xml:space="preserve"> </w:t>
      </w:r>
      <w:r>
        <w:rPr>
          <w:sz w:val="24"/>
        </w:rPr>
        <w:t>input option</w:t>
      </w:r>
      <w:r>
        <w:rPr>
          <w:spacing w:val="-1"/>
          <w:sz w:val="24"/>
        </w:rPr>
        <w:t xml:space="preserve"> </w:t>
      </w:r>
      <w:r>
        <w:rPr>
          <w:sz w:val="24"/>
        </w:rPr>
        <w:t>when</w:t>
      </w:r>
      <w:r>
        <w:rPr>
          <w:spacing w:val="-1"/>
          <w:sz w:val="24"/>
        </w:rPr>
        <w:t xml:space="preserve"> </w:t>
      </w:r>
      <w:r>
        <w:rPr>
          <w:sz w:val="24"/>
        </w:rPr>
        <w:t>sunlight</w:t>
      </w:r>
      <w:r>
        <w:rPr>
          <w:spacing w:val="-1"/>
          <w:sz w:val="24"/>
        </w:rPr>
        <w:t xml:space="preserve"> </w:t>
      </w:r>
      <w:r>
        <w:rPr>
          <w:sz w:val="24"/>
        </w:rPr>
        <w:t xml:space="preserve">is </w:t>
      </w:r>
      <w:r>
        <w:rPr>
          <w:spacing w:val="-2"/>
          <w:sz w:val="24"/>
        </w:rPr>
        <w:t>insufficient.</w:t>
      </w:r>
    </w:p>
    <w:p w14:paraId="41B5B520" w14:textId="77777777" w:rsidR="00C24C8D" w:rsidRDefault="00C24C8D">
      <w:pPr>
        <w:pStyle w:val="ListParagraph"/>
        <w:rPr>
          <w:sz w:val="24"/>
        </w:rPr>
        <w:sectPr w:rsidR="00C24C8D">
          <w:pgSz w:w="12240" w:h="15840"/>
          <w:pgMar w:top="980" w:right="720" w:bottom="1180" w:left="1080" w:header="727" w:footer="980" w:gutter="0"/>
          <w:cols w:space="720"/>
        </w:sectPr>
      </w:pPr>
    </w:p>
    <w:p w14:paraId="72F27599" w14:textId="77777777" w:rsidR="00C24C8D" w:rsidRDefault="00C24C8D">
      <w:pPr>
        <w:pStyle w:val="BodyText"/>
        <w:rPr>
          <w:sz w:val="18"/>
        </w:rPr>
      </w:pPr>
    </w:p>
    <w:p w14:paraId="5A965AC7" w14:textId="77777777" w:rsidR="00C24C8D" w:rsidRDefault="00651C4A">
      <w:pPr>
        <w:pStyle w:val="BodyText"/>
        <w:spacing w:line="57" w:lineRule="exact"/>
        <w:rPr>
          <w:sz w:val="5"/>
        </w:rPr>
      </w:pPr>
      <w:r>
        <w:rPr>
          <w:noProof/>
          <w:sz w:val="5"/>
        </w:rPr>
        <mc:AlternateContent>
          <mc:Choice Requires="wpg">
            <w:drawing>
              <wp:inline distT="0" distB="0" distL="0" distR="0" wp14:anchorId="0DA3C91B" wp14:editId="5F66B7E2">
                <wp:extent cx="5982335" cy="36195"/>
                <wp:effectExtent l="0" t="0" r="0" b="0"/>
                <wp:docPr id="89" name="Group 89"/>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90" name="Graphic 90"/>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1122B9A" id="Group 89"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UQ1VUlgCAADCBQAADgAAAAAAAAAAAAAAAAAuAgAAZHJzL2Uyb0RvYy54bWxQSwEC&#10;LQAUAAYACAAAACEAy1BxLtwAAAADAQAADwAAAAAAAAAAAAAAAACyBAAAZHJzL2Rvd25yZXYueG1s&#10;UEsFBgAAAAAEAAQA8wAAALsFAAAAAA==&#10;">
                <v:shape id="Graphic 90"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" path="m5982334,l,,,36195r5982334,l5982334,xe" fillcolor="#602221" stroked="f">
                  <v:path arrowok="t"/>
                </v:shape>
                <w10:anchorlock/>
              </v:group>
            </w:pict>
          </mc:Fallback>
        </mc:AlternateContent>
      </w:r>
    </w:p>
    <w:p w14:paraId="55256938" w14:textId="77777777" w:rsidR="00C24C8D" w:rsidRDefault="00651C4A">
      <w:pPr>
        <w:spacing w:before="98"/>
        <w:ind w:right="8641"/>
        <w:jc w:val="center"/>
        <w:rPr>
          <w:b/>
          <w:sz w:val="32"/>
        </w:rPr>
      </w:pPr>
      <w:r>
        <w:rPr>
          <w:b/>
          <w:spacing w:val="-8"/>
          <w:sz w:val="32"/>
        </w:rPr>
        <w:t>CHAPTER-7</w:t>
      </w:r>
    </w:p>
    <w:p w14:paraId="17427CE3" w14:textId="77777777" w:rsidR="00C24C8D" w:rsidRDefault="00651C4A">
      <w:pPr>
        <w:spacing w:before="40"/>
        <w:ind w:left="1459" w:right="1458"/>
        <w:jc w:val="center"/>
        <w:rPr>
          <w:b/>
          <w:sz w:val="32"/>
        </w:rPr>
      </w:pPr>
      <w:r>
        <w:rPr>
          <w:b/>
          <w:spacing w:val="-4"/>
          <w:sz w:val="32"/>
        </w:rPr>
        <w:t>CODE</w:t>
      </w:r>
    </w:p>
    <w:p w14:paraId="6CBDC763" w14:textId="77777777" w:rsidR="00C24C8D" w:rsidRDefault="00C24C8D">
      <w:pPr>
        <w:pStyle w:val="BodyText"/>
        <w:rPr>
          <w:b/>
          <w:sz w:val="28"/>
        </w:rPr>
      </w:pPr>
    </w:p>
    <w:p w14:paraId="47970046" w14:textId="77777777" w:rsidR="00C24C8D" w:rsidRDefault="00651C4A">
      <w:pPr>
        <w:ind w:right="4056"/>
        <w:rPr>
          <w:sz w:val="28"/>
        </w:rPr>
      </w:pPr>
      <w:r>
        <w:rPr>
          <w:sz w:val="28"/>
        </w:rPr>
        <w:t>#define</w:t>
      </w:r>
      <w:r>
        <w:rPr>
          <w:spacing w:val="-18"/>
          <w:sz w:val="28"/>
        </w:rPr>
        <w:t xml:space="preserve"> </w:t>
      </w:r>
      <w:r>
        <w:rPr>
          <w:sz w:val="28"/>
        </w:rPr>
        <w:t>BLYNK_TEMPLATE_ID</w:t>
      </w:r>
      <w:r>
        <w:rPr>
          <w:spacing w:val="-17"/>
          <w:sz w:val="28"/>
        </w:rPr>
        <w:t xml:space="preserve"> </w:t>
      </w:r>
      <w:r>
        <w:rPr>
          <w:sz w:val="28"/>
        </w:rPr>
        <w:t>"TMPL3RgjxPWup" #define</w:t>
      </w:r>
      <w:r>
        <w:rPr>
          <w:spacing w:val="-13"/>
          <w:sz w:val="28"/>
        </w:rPr>
        <w:t xml:space="preserve"> </w:t>
      </w:r>
      <w:r>
        <w:rPr>
          <w:sz w:val="28"/>
        </w:rPr>
        <w:t>BLYNK_TEMPLATE_NAME</w:t>
      </w:r>
      <w:r>
        <w:rPr>
          <w:spacing w:val="-11"/>
          <w:sz w:val="28"/>
        </w:rPr>
        <w:t xml:space="preserve"> </w:t>
      </w:r>
      <w:r>
        <w:rPr>
          <w:sz w:val="28"/>
        </w:rPr>
        <w:t>"Solar</w:t>
      </w:r>
      <w:r>
        <w:rPr>
          <w:spacing w:val="-10"/>
          <w:sz w:val="28"/>
        </w:rPr>
        <w:t xml:space="preserve"> </w:t>
      </w:r>
      <w:r>
        <w:rPr>
          <w:spacing w:val="-2"/>
          <w:sz w:val="28"/>
        </w:rPr>
        <w:t>Monitor"</w:t>
      </w:r>
    </w:p>
    <w:p w14:paraId="06F25912" w14:textId="77777777" w:rsidR="00C24C8D" w:rsidRDefault="00651C4A">
      <w:pPr>
        <w:spacing w:line="482" w:lineRule="auto"/>
        <w:ind w:right="607"/>
        <w:rPr>
          <w:sz w:val="28"/>
        </w:rPr>
      </w:pPr>
      <w:r>
        <w:rPr>
          <w:sz w:val="28"/>
        </w:rPr>
        <w:t>#define</w:t>
      </w:r>
      <w:r>
        <w:rPr>
          <w:spacing w:val="-18"/>
          <w:sz w:val="28"/>
        </w:rPr>
        <w:t xml:space="preserve"> </w:t>
      </w:r>
      <w:r>
        <w:rPr>
          <w:sz w:val="28"/>
        </w:rPr>
        <w:t>BLYNK_AUTH_TOKEN</w:t>
      </w:r>
      <w:r>
        <w:rPr>
          <w:spacing w:val="-17"/>
          <w:sz w:val="28"/>
        </w:rPr>
        <w:t xml:space="preserve"> </w:t>
      </w:r>
      <w:r>
        <w:rPr>
          <w:sz w:val="28"/>
        </w:rPr>
        <w:t>"Y7U3bqAvb37I0McYFoB8N-qZ8UtTF1bl" #define BLYNK_PRINT Serial</w:t>
      </w:r>
    </w:p>
    <w:p w14:paraId="1A4FC0A3" w14:textId="77777777" w:rsidR="00C24C8D" w:rsidRDefault="00651C4A">
      <w:pPr>
        <w:ind w:right="6420"/>
        <w:rPr>
          <w:sz w:val="28"/>
        </w:rPr>
      </w:pPr>
      <w:r>
        <w:rPr>
          <w:sz w:val="28"/>
        </w:rPr>
        <w:t>#include &lt;ESP8266WiFi.h&gt; #include</w:t>
      </w:r>
      <w:r>
        <w:rPr>
          <w:spacing w:val="-18"/>
          <w:sz w:val="28"/>
        </w:rPr>
        <w:t xml:space="preserve"> </w:t>
      </w:r>
      <w:r>
        <w:rPr>
          <w:sz w:val="28"/>
        </w:rPr>
        <w:t>&lt;BlynkSimpleEsp8266.h&gt; #include &lt;Wire.h&gt;</w:t>
      </w:r>
    </w:p>
    <w:p w14:paraId="009DF06E" w14:textId="77777777" w:rsidR="00C24C8D" w:rsidRDefault="00651C4A">
      <w:pPr>
        <w:spacing w:line="242" w:lineRule="auto"/>
        <w:ind w:right="6420"/>
        <w:rPr>
          <w:sz w:val="28"/>
        </w:rPr>
      </w:pPr>
      <w:r>
        <w:rPr>
          <w:sz w:val="28"/>
        </w:rPr>
        <w:t>#include</w:t>
      </w:r>
      <w:r>
        <w:rPr>
          <w:spacing w:val="-18"/>
          <w:sz w:val="28"/>
        </w:rPr>
        <w:t xml:space="preserve"> </w:t>
      </w:r>
      <w:r>
        <w:rPr>
          <w:sz w:val="28"/>
        </w:rPr>
        <w:t>&lt;LiquidCrystal_I2C.h&gt; #include "DHT.h"</w:t>
      </w:r>
    </w:p>
    <w:p w14:paraId="461D5CD0" w14:textId="77777777" w:rsidR="00C24C8D" w:rsidRDefault="00651C4A">
      <w:pPr>
        <w:spacing w:before="310" w:line="322" w:lineRule="exact"/>
        <w:rPr>
          <w:sz w:val="28"/>
        </w:rPr>
      </w:pPr>
      <w:r>
        <w:rPr>
          <w:sz w:val="28"/>
        </w:rPr>
        <w:t>//</w:t>
      </w:r>
      <w:r>
        <w:rPr>
          <w:spacing w:val="-6"/>
          <w:sz w:val="28"/>
        </w:rPr>
        <w:t xml:space="preserve"> </w:t>
      </w:r>
      <w:r>
        <w:rPr>
          <w:sz w:val="28"/>
        </w:rPr>
        <w:t>-----------</w:t>
      </w:r>
      <w:r>
        <w:rPr>
          <w:spacing w:val="-7"/>
          <w:sz w:val="28"/>
        </w:rPr>
        <w:t xml:space="preserve"> </w:t>
      </w:r>
      <w:r>
        <w:rPr>
          <w:sz w:val="28"/>
        </w:rPr>
        <w:t>Pin</w:t>
      </w:r>
      <w:r>
        <w:rPr>
          <w:spacing w:val="-5"/>
          <w:sz w:val="28"/>
        </w:rPr>
        <w:t xml:space="preserve"> </w:t>
      </w:r>
      <w:r>
        <w:rPr>
          <w:sz w:val="28"/>
        </w:rPr>
        <w:t>Configuration</w:t>
      </w:r>
      <w:r>
        <w:rPr>
          <w:spacing w:val="-3"/>
          <w:sz w:val="28"/>
        </w:rPr>
        <w:t xml:space="preserve"> </w:t>
      </w:r>
      <w:r>
        <w:rPr>
          <w:sz w:val="28"/>
        </w:rPr>
        <w:t>-----------</w:t>
      </w:r>
      <w:r>
        <w:rPr>
          <w:spacing w:val="-10"/>
          <w:sz w:val="28"/>
        </w:rPr>
        <w:t>-</w:t>
      </w:r>
    </w:p>
    <w:p w14:paraId="6F7E81E2" w14:textId="77777777" w:rsidR="00C24C8D" w:rsidRDefault="00651C4A">
      <w:pPr>
        <w:tabs>
          <w:tab w:val="left" w:pos="3193"/>
        </w:tabs>
        <w:ind w:right="4824"/>
        <w:rPr>
          <w:sz w:val="28"/>
        </w:rPr>
      </w:pPr>
      <w:r>
        <w:rPr>
          <w:sz w:val="28"/>
        </w:rPr>
        <w:t>#define DHTPIN 12</w:t>
      </w:r>
      <w:r>
        <w:rPr>
          <w:sz w:val="28"/>
        </w:rPr>
        <w:tab/>
        <w:t>//</w:t>
      </w:r>
      <w:r>
        <w:rPr>
          <w:spacing w:val="-8"/>
          <w:sz w:val="28"/>
        </w:rPr>
        <w:t xml:space="preserve"> </w:t>
      </w:r>
      <w:r>
        <w:rPr>
          <w:sz w:val="28"/>
        </w:rPr>
        <w:t>D6</w:t>
      </w:r>
      <w:r>
        <w:rPr>
          <w:spacing w:val="-6"/>
          <w:sz w:val="28"/>
        </w:rPr>
        <w:t xml:space="preserve"> </w:t>
      </w:r>
      <w:r>
        <w:rPr>
          <w:sz w:val="28"/>
        </w:rPr>
        <w:t>-&gt;</w:t>
      </w:r>
      <w:r>
        <w:rPr>
          <w:spacing w:val="-9"/>
          <w:sz w:val="28"/>
        </w:rPr>
        <w:t xml:space="preserve"> </w:t>
      </w:r>
      <w:r>
        <w:rPr>
          <w:sz w:val="28"/>
        </w:rPr>
        <w:t>DHT21</w:t>
      </w:r>
      <w:r>
        <w:rPr>
          <w:spacing w:val="-8"/>
          <w:sz w:val="28"/>
        </w:rPr>
        <w:t xml:space="preserve"> </w:t>
      </w:r>
      <w:r>
        <w:rPr>
          <w:sz w:val="28"/>
        </w:rPr>
        <w:t>Data #define DHTTYPE DHT21</w:t>
      </w:r>
    </w:p>
    <w:p w14:paraId="6349BD1A" w14:textId="77777777" w:rsidR="00C24C8D" w:rsidRDefault="00651C4A">
      <w:pPr>
        <w:tabs>
          <w:tab w:val="left" w:pos="3482"/>
        </w:tabs>
        <w:spacing w:line="321" w:lineRule="exact"/>
        <w:rPr>
          <w:sz w:val="28"/>
        </w:rPr>
      </w:pPr>
      <w:r>
        <w:rPr>
          <w:sz w:val="28"/>
        </w:rPr>
        <w:t>#define</w:t>
      </w:r>
      <w:r>
        <w:rPr>
          <w:spacing w:val="-6"/>
          <w:sz w:val="28"/>
        </w:rPr>
        <w:t xml:space="preserve"> </w:t>
      </w:r>
      <w:r>
        <w:rPr>
          <w:sz w:val="28"/>
        </w:rPr>
        <w:t>RELAY_PIN</w:t>
      </w:r>
      <w:r>
        <w:rPr>
          <w:spacing w:val="-9"/>
          <w:sz w:val="28"/>
        </w:rPr>
        <w:t xml:space="preserve"> </w:t>
      </w:r>
      <w:r>
        <w:rPr>
          <w:spacing w:val="-5"/>
          <w:sz w:val="28"/>
        </w:rPr>
        <w:t>13</w:t>
      </w:r>
      <w:r>
        <w:rPr>
          <w:sz w:val="28"/>
        </w:rPr>
        <w:tab/>
        <w:t>// D5</w:t>
      </w:r>
      <w:r>
        <w:rPr>
          <w:spacing w:val="1"/>
          <w:sz w:val="28"/>
        </w:rPr>
        <w:t xml:space="preserve"> </w:t>
      </w:r>
      <w:r>
        <w:rPr>
          <w:sz w:val="28"/>
        </w:rPr>
        <w:t xml:space="preserve">-&gt; </w:t>
      </w:r>
      <w:r>
        <w:rPr>
          <w:spacing w:val="-4"/>
          <w:sz w:val="28"/>
        </w:rPr>
        <w:t>Relay</w:t>
      </w:r>
    </w:p>
    <w:p w14:paraId="1EE86DFB" w14:textId="77777777" w:rsidR="00C24C8D" w:rsidRDefault="00651C4A">
      <w:pPr>
        <w:tabs>
          <w:tab w:val="left" w:pos="3791"/>
        </w:tabs>
        <w:spacing w:before="2"/>
        <w:ind w:right="4056"/>
        <w:rPr>
          <w:sz w:val="28"/>
        </w:rPr>
      </w:pPr>
      <w:r>
        <w:rPr>
          <w:sz w:val="28"/>
        </w:rPr>
        <w:t>#define VOLTAGE_PIN A0</w:t>
      </w:r>
      <w:r>
        <w:rPr>
          <w:sz w:val="28"/>
        </w:rPr>
        <w:tab/>
        <w:t>//</w:t>
      </w:r>
      <w:r>
        <w:rPr>
          <w:spacing w:val="-12"/>
          <w:sz w:val="28"/>
        </w:rPr>
        <w:t xml:space="preserve"> </w:t>
      </w:r>
      <w:r>
        <w:rPr>
          <w:sz w:val="28"/>
        </w:rPr>
        <w:t>Analog</w:t>
      </w:r>
      <w:r>
        <w:rPr>
          <w:spacing w:val="-12"/>
          <w:sz w:val="28"/>
        </w:rPr>
        <w:t xml:space="preserve"> </w:t>
      </w:r>
      <w:r>
        <w:rPr>
          <w:sz w:val="28"/>
        </w:rPr>
        <w:t>voltage</w:t>
      </w:r>
      <w:r>
        <w:rPr>
          <w:spacing w:val="-13"/>
          <w:sz w:val="28"/>
        </w:rPr>
        <w:t xml:space="preserve"> </w:t>
      </w:r>
      <w:r>
        <w:rPr>
          <w:sz w:val="28"/>
        </w:rPr>
        <w:t>input #define RELAY_ACTIVE_STATE HIGH</w:t>
      </w:r>
    </w:p>
    <w:p w14:paraId="55D0005D" w14:textId="77777777" w:rsidR="00C24C8D" w:rsidRDefault="00651C4A">
      <w:pPr>
        <w:tabs>
          <w:tab w:val="left" w:pos="1322"/>
        </w:tabs>
        <w:ind w:right="6387"/>
        <w:rPr>
          <w:sz w:val="28"/>
        </w:rPr>
      </w:pPr>
      <w:r>
        <w:rPr>
          <w:noProof/>
          <w:sz w:val="28"/>
        </w:rPr>
        <mc:AlternateContent>
          <mc:Choice Requires="wps">
            <w:drawing>
              <wp:anchor distT="0" distB="0" distL="0" distR="0" simplePos="0" relativeHeight="251670528" behindDoc="1" locked="0" layoutInCell="1" allowOverlap="1" wp14:anchorId="02A93B99" wp14:editId="31601A53">
                <wp:simplePos x="0" y="0"/>
                <wp:positionH relativeFrom="page">
                  <wp:posOffset>830580</wp:posOffset>
                </wp:positionH>
                <wp:positionV relativeFrom="paragraph">
                  <wp:posOffset>125730</wp:posOffset>
                </wp:positionV>
                <wp:extent cx="650875" cy="1270"/>
                <wp:effectExtent l="0" t="0" r="0" b="0"/>
                <wp:wrapNone/>
                <wp:docPr id="91" name="Graphic 91"/>
                <wp:cNvGraphicFramePr/>
                <a:graphic xmlns:a="http://schemas.openxmlformats.org/drawingml/2006/main">
                  <a:graphicData uri="http://schemas.microsoft.com/office/word/2010/wordprocessingShape">
                    <wps:wsp>
                      <wps:cNvSpPr/>
                      <wps:spPr>
                        <a:xfrm>
                          <a:off x="0" y="0"/>
                          <a:ext cx="650875" cy="1270"/>
                        </a:xfrm>
                        <a:custGeom>
                          <a:avLst/>
                          <a:gdLst/>
                          <a:ahLst/>
                          <a:cxnLst/>
                          <a:rect l="l" t="t" r="r" b="b"/>
                          <a:pathLst>
                            <a:path w="650875">
                              <a:moveTo>
                                <a:pt x="0" y="0"/>
                              </a:moveTo>
                              <a:lnTo>
                                <a:pt x="650661" y="0"/>
                              </a:lnTo>
                            </a:path>
                          </a:pathLst>
                        </a:custGeom>
                        <a:ln w="13158">
                          <a:solidFill>
                            <a:srgbClr val="000000"/>
                          </a:solidFill>
                          <a:prstDash val="dash"/>
                        </a:ln>
                      </wps:spPr>
                      <wps:bodyPr wrap="square" lIns="0" tIns="0" rIns="0" bIns="0" rtlCol="0">
                        <a:noAutofit/>
                      </wps:bodyPr>
                    </wps:wsp>
                  </a:graphicData>
                </a:graphic>
              </wp:anchor>
            </w:drawing>
          </mc:Choice>
          <mc:Fallback>
            <w:pict>
              <v:shape w14:anchorId="47EFA06C" id="Graphic 91" o:spid="_x0000_s1026" style="position:absolute;margin-left:65.4pt;margin-top:9.9pt;width:51.2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" path="m,l650661,e" filled="f" strokeweight=".3655mm">
                <v:stroke dashstyle="dash"/>
                <v:path arrowok="t"/>
                <w10:wrap anchorx="page"/>
              </v:shape>
            </w:pict>
          </mc:Fallback>
        </mc:AlternateContent>
      </w:r>
      <w:r>
        <w:rPr>
          <w:noProof/>
          <w:sz w:val="28"/>
        </w:rPr>
        <mc:AlternateContent>
          <mc:Choice Requires="wps">
            <w:drawing>
              <wp:anchor distT="0" distB="0" distL="0" distR="0" simplePos="0" relativeHeight="251659264" behindDoc="0" locked="0" layoutInCell="1" allowOverlap="1" wp14:anchorId="4EDEAF68" wp14:editId="4FFBFDAD">
                <wp:simplePos x="0" y="0"/>
                <wp:positionH relativeFrom="page">
                  <wp:posOffset>2376170</wp:posOffset>
                </wp:positionH>
                <wp:positionV relativeFrom="paragraph">
                  <wp:posOffset>125730</wp:posOffset>
                </wp:positionV>
                <wp:extent cx="1185545" cy="1270"/>
                <wp:effectExtent l="0" t="0" r="0" b="0"/>
                <wp:wrapNone/>
                <wp:docPr id="92" name="Graphic 92"/>
                <wp:cNvGraphicFramePr/>
                <a:graphic xmlns:a="http://schemas.openxmlformats.org/drawingml/2006/main">
                  <a:graphicData uri="http://schemas.microsoft.com/office/word/2010/wordprocessingShape">
                    <wps:wsp>
                      <wps:cNvSpPr/>
                      <wps:spPr>
                        <a:xfrm>
                          <a:off x="0" y="0"/>
                          <a:ext cx="1185545" cy="1270"/>
                        </a:xfrm>
                        <a:custGeom>
                          <a:avLst/>
                          <a:gdLst/>
                          <a:ahLst/>
                          <a:cxnLst/>
                          <a:rect l="l" t="t" r="r" b="b"/>
                          <a:pathLst>
                            <a:path w="1185545">
                              <a:moveTo>
                                <a:pt x="0" y="0"/>
                              </a:moveTo>
                              <a:lnTo>
                                <a:pt x="1185241" y="0"/>
                              </a:lnTo>
                            </a:path>
                          </a:pathLst>
                        </a:custGeom>
                        <a:ln w="13158">
                          <a:solidFill>
                            <a:srgbClr val="000000"/>
                          </a:solidFill>
                          <a:prstDash val="dash"/>
                        </a:ln>
                      </wps:spPr>
                      <wps:bodyPr wrap="square" lIns="0" tIns="0" rIns="0" bIns="0" rtlCol="0">
                        <a:noAutofit/>
                      </wps:bodyPr>
                    </wps:wsp>
                  </a:graphicData>
                </a:graphic>
              </wp:anchor>
            </w:drawing>
          </mc:Choice>
          <mc:Fallback>
            <w:pict>
              <v:shape w14:anchorId="3EE0B604" id="Graphic 92" o:spid="_x0000_s1026" style="position:absolute;margin-left:187.1pt;margin-top:9.9pt;width:93.3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185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" path="m,l1185241,e" filled="f" strokeweight=".3655mm">
                <v:stroke dashstyle="dash"/>
                <v:path arrowok="t"/>
                <w10:wrap anchorx="page"/>
              </v:shape>
            </w:pict>
          </mc:Fallback>
        </mc:AlternateContent>
      </w:r>
      <w:r>
        <w:rPr>
          <w:spacing w:val="-6"/>
          <w:sz w:val="28"/>
        </w:rPr>
        <w:t>//</w:t>
      </w:r>
      <w:r>
        <w:rPr>
          <w:sz w:val="28"/>
        </w:rPr>
        <w:tab/>
        <w:t>LCD Setup LiquidCrystal_I2C</w:t>
      </w:r>
      <w:r>
        <w:rPr>
          <w:spacing w:val="-13"/>
          <w:sz w:val="28"/>
        </w:rPr>
        <w:t xml:space="preserve"> </w:t>
      </w:r>
      <w:r>
        <w:rPr>
          <w:sz w:val="28"/>
        </w:rPr>
        <w:t>lcd(0x27,</w:t>
      </w:r>
      <w:r>
        <w:rPr>
          <w:spacing w:val="-14"/>
          <w:sz w:val="28"/>
        </w:rPr>
        <w:t xml:space="preserve"> </w:t>
      </w:r>
      <w:r>
        <w:rPr>
          <w:sz w:val="28"/>
        </w:rPr>
        <w:t>16,</w:t>
      </w:r>
      <w:r>
        <w:rPr>
          <w:spacing w:val="-14"/>
          <w:sz w:val="28"/>
        </w:rPr>
        <w:t xml:space="preserve"> </w:t>
      </w:r>
      <w:r>
        <w:rPr>
          <w:sz w:val="28"/>
        </w:rPr>
        <w:t>2);</w:t>
      </w:r>
    </w:p>
    <w:p w14:paraId="27AAC2E2" w14:textId="77777777" w:rsidR="00C24C8D" w:rsidRDefault="00651C4A">
      <w:pPr>
        <w:tabs>
          <w:tab w:val="left" w:pos="1322"/>
        </w:tabs>
        <w:spacing w:before="321" w:line="322" w:lineRule="exact"/>
        <w:rPr>
          <w:sz w:val="28"/>
        </w:rPr>
      </w:pPr>
      <w:r>
        <w:rPr>
          <w:noProof/>
          <w:sz w:val="28"/>
        </w:rPr>
        <mc:AlternateContent>
          <mc:Choice Requires="wps">
            <w:drawing>
              <wp:anchor distT="0" distB="0" distL="0" distR="0" simplePos="0" relativeHeight="251671552" behindDoc="1" locked="0" layoutInCell="1" allowOverlap="1" wp14:anchorId="113FA7F9" wp14:editId="521BB1EE">
                <wp:simplePos x="0" y="0"/>
                <wp:positionH relativeFrom="page">
                  <wp:posOffset>830580</wp:posOffset>
                </wp:positionH>
                <wp:positionV relativeFrom="paragraph">
                  <wp:posOffset>329565</wp:posOffset>
                </wp:positionV>
                <wp:extent cx="650875" cy="1270"/>
                <wp:effectExtent l="0" t="0" r="0" b="0"/>
                <wp:wrapNone/>
                <wp:docPr id="93" name="Graphic 93"/>
                <wp:cNvGraphicFramePr/>
                <a:graphic xmlns:a="http://schemas.openxmlformats.org/drawingml/2006/main">
                  <a:graphicData uri="http://schemas.microsoft.com/office/word/2010/wordprocessingShape">
                    <wps:wsp>
                      <wps:cNvSpPr/>
                      <wps:spPr>
                        <a:xfrm>
                          <a:off x="0" y="0"/>
                          <a:ext cx="650875" cy="1270"/>
                        </a:xfrm>
                        <a:custGeom>
                          <a:avLst/>
                          <a:gdLst/>
                          <a:ahLst/>
                          <a:cxnLst/>
                          <a:rect l="l" t="t" r="r" b="b"/>
                          <a:pathLst>
                            <a:path w="650875">
                              <a:moveTo>
                                <a:pt x="0" y="0"/>
                              </a:moveTo>
                              <a:lnTo>
                                <a:pt x="650661" y="0"/>
                              </a:lnTo>
                            </a:path>
                          </a:pathLst>
                        </a:custGeom>
                        <a:ln w="13158">
                          <a:solidFill>
                            <a:srgbClr val="000000"/>
                          </a:solidFill>
                          <a:prstDash val="dash"/>
                        </a:ln>
                      </wps:spPr>
                      <wps:bodyPr wrap="square" lIns="0" tIns="0" rIns="0" bIns="0" rtlCol="0">
                        <a:noAutofit/>
                      </wps:bodyPr>
                    </wps:wsp>
                  </a:graphicData>
                </a:graphic>
              </wp:anchor>
            </w:drawing>
          </mc:Choice>
          <mc:Fallback>
            <w:pict>
              <v:shape w14:anchorId="2CF3FED3" id="Graphic 93" o:spid="_x0000_s1026" style="position:absolute;margin-left:65.4pt;margin-top:25.95pt;width:51.2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" path="m,l650661,e" filled="f" strokeweight=".3655mm">
                <v:stroke dashstyle="dash"/>
                <v:path arrowok="t"/>
                <w10:wrap anchorx="page"/>
              </v:shape>
            </w:pict>
          </mc:Fallback>
        </mc:AlternateContent>
      </w:r>
      <w:r>
        <w:rPr>
          <w:noProof/>
          <w:sz w:val="28"/>
        </w:rPr>
        <mc:AlternateContent>
          <mc:Choice Requires="wps">
            <w:drawing>
              <wp:anchor distT="0" distB="0" distL="0" distR="0" simplePos="0" relativeHeight="251660288" behindDoc="0" locked="0" layoutInCell="1" allowOverlap="1" wp14:anchorId="0B85D354" wp14:editId="2808E528">
                <wp:simplePos x="0" y="0"/>
                <wp:positionH relativeFrom="page">
                  <wp:posOffset>2386965</wp:posOffset>
                </wp:positionH>
                <wp:positionV relativeFrom="paragraph">
                  <wp:posOffset>329565</wp:posOffset>
                </wp:positionV>
                <wp:extent cx="1184275" cy="1270"/>
                <wp:effectExtent l="0" t="0" r="0" b="0"/>
                <wp:wrapNone/>
                <wp:docPr id="94" name="Graphic 94"/>
                <wp:cNvGraphicFramePr/>
                <a:graphic xmlns:a="http://schemas.openxmlformats.org/drawingml/2006/main">
                  <a:graphicData uri="http://schemas.microsoft.com/office/word/2010/wordprocessingShape">
                    <wps:wsp>
                      <wps:cNvSpPr/>
                      <wps:spPr>
                        <a:xfrm>
                          <a:off x="0" y="0"/>
                          <a:ext cx="1184275" cy="1270"/>
                        </a:xfrm>
                        <a:custGeom>
                          <a:avLst/>
                          <a:gdLst/>
                          <a:ahLst/>
                          <a:cxnLst/>
                          <a:rect l="l" t="t" r="r" b="b"/>
                          <a:pathLst>
                            <a:path w="1184275">
                              <a:moveTo>
                                <a:pt x="0" y="0"/>
                              </a:moveTo>
                              <a:lnTo>
                                <a:pt x="1183993" y="0"/>
                              </a:lnTo>
                            </a:path>
                          </a:pathLst>
                        </a:custGeom>
                        <a:ln w="13158">
                          <a:solidFill>
                            <a:srgbClr val="000000"/>
                          </a:solidFill>
                          <a:prstDash val="dash"/>
                        </a:ln>
                      </wps:spPr>
                      <wps:bodyPr wrap="square" lIns="0" tIns="0" rIns="0" bIns="0" rtlCol="0">
                        <a:noAutofit/>
                      </wps:bodyPr>
                    </wps:wsp>
                  </a:graphicData>
                </a:graphic>
              </wp:anchor>
            </w:drawing>
          </mc:Choice>
          <mc:Fallback>
            <w:pict>
              <v:shape w14:anchorId="64E8C195" id="Graphic 94" o:spid="_x0000_s1026" style="position:absolute;margin-left:187.95pt;margin-top:25.95pt;width:93.2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18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" path="m,l1183993,e" filled="f" strokeweight=".3655mm">
                <v:stroke dashstyle="dash"/>
                <v:path arrowok="t"/>
                <w10:wrap anchorx="page"/>
              </v:shape>
            </w:pict>
          </mc:Fallback>
        </mc:AlternateContent>
      </w:r>
      <w:r>
        <w:rPr>
          <w:spacing w:val="-5"/>
          <w:sz w:val="28"/>
        </w:rPr>
        <w:t>//</w:t>
      </w:r>
      <w:r>
        <w:rPr>
          <w:sz w:val="28"/>
        </w:rPr>
        <w:tab/>
        <w:t>DHT</w:t>
      </w:r>
      <w:r>
        <w:rPr>
          <w:spacing w:val="-5"/>
          <w:sz w:val="28"/>
        </w:rPr>
        <w:t xml:space="preserve"> </w:t>
      </w:r>
      <w:r>
        <w:rPr>
          <w:spacing w:val="-2"/>
          <w:sz w:val="28"/>
        </w:rPr>
        <w:t>Setup</w:t>
      </w:r>
    </w:p>
    <w:p w14:paraId="5D031C6F" w14:textId="77777777" w:rsidR="00C24C8D" w:rsidRDefault="00651C4A">
      <w:pPr>
        <w:rPr>
          <w:sz w:val="28"/>
        </w:rPr>
      </w:pPr>
      <w:r>
        <w:rPr>
          <w:sz w:val="28"/>
        </w:rPr>
        <w:t>DHT</w:t>
      </w:r>
      <w:r>
        <w:rPr>
          <w:spacing w:val="-7"/>
          <w:sz w:val="28"/>
        </w:rPr>
        <w:t xml:space="preserve"> </w:t>
      </w:r>
      <w:r>
        <w:rPr>
          <w:sz w:val="28"/>
        </w:rPr>
        <w:t>dht(DHTPIN,</w:t>
      </w:r>
      <w:r>
        <w:rPr>
          <w:spacing w:val="-6"/>
          <w:sz w:val="28"/>
        </w:rPr>
        <w:t xml:space="preserve"> </w:t>
      </w:r>
      <w:r>
        <w:rPr>
          <w:spacing w:val="-2"/>
          <w:sz w:val="28"/>
        </w:rPr>
        <w:t>DHTTYPE);</w:t>
      </w:r>
    </w:p>
    <w:p w14:paraId="5B66C156" w14:textId="77777777" w:rsidR="00C24C8D" w:rsidRDefault="00C24C8D">
      <w:pPr>
        <w:pStyle w:val="BodyText"/>
        <w:spacing w:before="1"/>
        <w:rPr>
          <w:sz w:val="28"/>
        </w:rPr>
      </w:pPr>
    </w:p>
    <w:p w14:paraId="1013F97B" w14:textId="77777777" w:rsidR="00C24C8D" w:rsidRDefault="00651C4A">
      <w:pPr>
        <w:ind w:right="5411"/>
        <w:rPr>
          <w:sz w:val="28"/>
        </w:rPr>
      </w:pPr>
      <w:r>
        <w:rPr>
          <w:sz w:val="28"/>
        </w:rPr>
        <w:t>//</w:t>
      </w:r>
      <w:r>
        <w:rPr>
          <w:spacing w:val="-6"/>
          <w:sz w:val="28"/>
        </w:rPr>
        <w:t xml:space="preserve"> </w:t>
      </w:r>
      <w:r>
        <w:rPr>
          <w:sz w:val="28"/>
        </w:rPr>
        <w:t>-----------</w:t>
      </w:r>
      <w:r>
        <w:rPr>
          <w:spacing w:val="-8"/>
          <w:sz w:val="28"/>
        </w:rPr>
        <w:t xml:space="preserve"> </w:t>
      </w:r>
      <w:r>
        <w:rPr>
          <w:sz w:val="28"/>
        </w:rPr>
        <w:t>WiFi</w:t>
      </w:r>
      <w:r>
        <w:rPr>
          <w:spacing w:val="-6"/>
          <w:sz w:val="28"/>
        </w:rPr>
        <w:t xml:space="preserve"> </w:t>
      </w:r>
      <w:r>
        <w:rPr>
          <w:sz w:val="28"/>
        </w:rPr>
        <w:t>&amp;</w:t>
      </w:r>
      <w:r>
        <w:rPr>
          <w:spacing w:val="-8"/>
          <w:sz w:val="28"/>
        </w:rPr>
        <w:t xml:space="preserve"> </w:t>
      </w:r>
      <w:r>
        <w:rPr>
          <w:sz w:val="28"/>
        </w:rPr>
        <w:t>Blynk</w:t>
      </w:r>
      <w:r>
        <w:rPr>
          <w:spacing w:val="-6"/>
          <w:sz w:val="28"/>
        </w:rPr>
        <w:t xml:space="preserve"> </w:t>
      </w:r>
      <w:r>
        <w:rPr>
          <w:sz w:val="28"/>
        </w:rPr>
        <w:t>Setup</w:t>
      </w:r>
      <w:r>
        <w:rPr>
          <w:spacing w:val="-5"/>
          <w:sz w:val="28"/>
        </w:rPr>
        <w:t xml:space="preserve"> </w:t>
      </w:r>
      <w:r>
        <w:rPr>
          <w:sz w:val="28"/>
        </w:rPr>
        <w:t>----------- char auth[] = BLYNK_AUTH_TOKEN; char ssid[] = "Solar_Monitoring";</w:t>
      </w:r>
    </w:p>
    <w:p w14:paraId="6956931C" w14:textId="77777777" w:rsidR="00C24C8D" w:rsidRDefault="00651C4A">
      <w:pPr>
        <w:spacing w:line="321" w:lineRule="exact"/>
        <w:rPr>
          <w:sz w:val="28"/>
        </w:rPr>
      </w:pPr>
      <w:r>
        <w:rPr>
          <w:sz w:val="28"/>
        </w:rPr>
        <w:t>char</w:t>
      </w:r>
      <w:r>
        <w:rPr>
          <w:spacing w:val="-4"/>
          <w:sz w:val="28"/>
        </w:rPr>
        <w:t xml:space="preserve"> </w:t>
      </w:r>
      <w:r>
        <w:rPr>
          <w:sz w:val="28"/>
        </w:rPr>
        <w:t>pass[]</w:t>
      </w:r>
      <w:r>
        <w:rPr>
          <w:spacing w:val="-4"/>
          <w:sz w:val="28"/>
        </w:rPr>
        <w:t xml:space="preserve"> </w:t>
      </w:r>
      <w:r>
        <w:rPr>
          <w:sz w:val="28"/>
        </w:rPr>
        <w:t>=</w:t>
      </w:r>
      <w:r>
        <w:rPr>
          <w:spacing w:val="-1"/>
          <w:sz w:val="28"/>
        </w:rPr>
        <w:t xml:space="preserve"> </w:t>
      </w:r>
      <w:r>
        <w:rPr>
          <w:spacing w:val="-2"/>
          <w:sz w:val="28"/>
        </w:rPr>
        <w:t>"123456789";</w:t>
      </w:r>
    </w:p>
    <w:p w14:paraId="3956988D" w14:textId="77777777" w:rsidR="00C24C8D" w:rsidRDefault="00C24C8D">
      <w:pPr>
        <w:pStyle w:val="BodyText"/>
        <w:spacing w:before="1"/>
        <w:rPr>
          <w:sz w:val="28"/>
        </w:rPr>
      </w:pPr>
    </w:p>
    <w:p w14:paraId="4A272AF8" w14:textId="77777777" w:rsidR="00C24C8D" w:rsidRDefault="00651C4A">
      <w:pPr>
        <w:spacing w:before="1" w:line="322" w:lineRule="exact"/>
        <w:rPr>
          <w:sz w:val="28"/>
        </w:rPr>
      </w:pPr>
      <w:r>
        <w:rPr>
          <w:sz w:val="28"/>
        </w:rPr>
        <w:t>//</w:t>
      </w:r>
      <w:r>
        <w:rPr>
          <w:spacing w:val="-5"/>
          <w:sz w:val="28"/>
        </w:rPr>
        <w:t xml:space="preserve"> </w:t>
      </w:r>
      <w:r>
        <w:rPr>
          <w:sz w:val="28"/>
        </w:rPr>
        <w:t>-----------</w:t>
      </w:r>
      <w:r>
        <w:rPr>
          <w:spacing w:val="-6"/>
          <w:sz w:val="28"/>
        </w:rPr>
        <w:t xml:space="preserve"> </w:t>
      </w:r>
      <w:r>
        <w:rPr>
          <w:sz w:val="28"/>
        </w:rPr>
        <w:t>Global</w:t>
      </w:r>
      <w:r>
        <w:rPr>
          <w:spacing w:val="-5"/>
          <w:sz w:val="28"/>
        </w:rPr>
        <w:t xml:space="preserve"> </w:t>
      </w:r>
      <w:r>
        <w:rPr>
          <w:sz w:val="28"/>
        </w:rPr>
        <w:t>Variables</w:t>
      </w:r>
      <w:r>
        <w:rPr>
          <w:spacing w:val="-3"/>
          <w:sz w:val="28"/>
        </w:rPr>
        <w:t xml:space="preserve"> </w:t>
      </w:r>
      <w:r>
        <w:rPr>
          <w:sz w:val="28"/>
        </w:rPr>
        <w:t>------------</w:t>
      </w:r>
      <w:r>
        <w:rPr>
          <w:spacing w:val="-10"/>
          <w:sz w:val="28"/>
        </w:rPr>
        <w:t>-</w:t>
      </w:r>
    </w:p>
    <w:p w14:paraId="5BA84C73" w14:textId="77777777" w:rsidR="00C24C8D" w:rsidRDefault="00651C4A">
      <w:pPr>
        <w:ind w:right="4824"/>
        <w:rPr>
          <w:sz w:val="28"/>
        </w:rPr>
      </w:pPr>
      <w:r>
        <w:rPr>
          <w:sz w:val="28"/>
        </w:rPr>
        <w:t>float</w:t>
      </w:r>
      <w:r>
        <w:rPr>
          <w:spacing w:val="-6"/>
          <w:sz w:val="28"/>
        </w:rPr>
        <w:t xml:space="preserve"> </w:t>
      </w:r>
      <w:r>
        <w:rPr>
          <w:sz w:val="28"/>
        </w:rPr>
        <w:t>temperature</w:t>
      </w:r>
      <w:r>
        <w:rPr>
          <w:spacing w:val="-3"/>
          <w:sz w:val="28"/>
        </w:rPr>
        <w:t xml:space="preserve"> </w:t>
      </w:r>
      <w:r>
        <w:rPr>
          <w:sz w:val="28"/>
        </w:rPr>
        <w:t>=</w:t>
      </w:r>
      <w:r>
        <w:rPr>
          <w:spacing w:val="-4"/>
          <w:sz w:val="28"/>
        </w:rPr>
        <w:t xml:space="preserve"> </w:t>
      </w:r>
      <w:r>
        <w:rPr>
          <w:sz w:val="28"/>
        </w:rPr>
        <w:t>0,</w:t>
      </w:r>
      <w:r>
        <w:rPr>
          <w:spacing w:val="-6"/>
          <w:sz w:val="28"/>
        </w:rPr>
        <w:t xml:space="preserve"> </w:t>
      </w:r>
      <w:r>
        <w:rPr>
          <w:sz w:val="28"/>
        </w:rPr>
        <w:t>humidity</w:t>
      </w:r>
      <w:r>
        <w:rPr>
          <w:spacing w:val="-7"/>
          <w:sz w:val="28"/>
        </w:rPr>
        <w:t xml:space="preserve"> </w:t>
      </w:r>
      <w:r>
        <w:rPr>
          <w:sz w:val="28"/>
        </w:rPr>
        <w:t>=</w:t>
      </w:r>
      <w:r>
        <w:rPr>
          <w:spacing w:val="-4"/>
          <w:sz w:val="28"/>
        </w:rPr>
        <w:t xml:space="preserve"> </w:t>
      </w:r>
      <w:r>
        <w:rPr>
          <w:sz w:val="28"/>
        </w:rPr>
        <w:t>0,</w:t>
      </w:r>
      <w:r>
        <w:rPr>
          <w:spacing w:val="-4"/>
          <w:sz w:val="28"/>
        </w:rPr>
        <w:t xml:space="preserve"> </w:t>
      </w:r>
      <w:r>
        <w:rPr>
          <w:sz w:val="28"/>
        </w:rPr>
        <w:t>voltage</w:t>
      </w:r>
      <w:r>
        <w:rPr>
          <w:spacing w:val="-3"/>
          <w:sz w:val="28"/>
        </w:rPr>
        <w:t xml:space="preserve"> </w:t>
      </w:r>
      <w:r>
        <w:rPr>
          <w:sz w:val="28"/>
        </w:rPr>
        <w:t>=</w:t>
      </w:r>
      <w:r>
        <w:rPr>
          <w:spacing w:val="-4"/>
          <w:sz w:val="28"/>
        </w:rPr>
        <w:t xml:space="preserve"> </w:t>
      </w:r>
      <w:r>
        <w:rPr>
          <w:sz w:val="28"/>
        </w:rPr>
        <w:t>0; bool relayState = false; // Relay OFF by default</w:t>
      </w:r>
    </w:p>
    <w:p w14:paraId="6289C83E" w14:textId="77777777" w:rsidR="00C24C8D" w:rsidRDefault="00651C4A">
      <w:pPr>
        <w:spacing w:before="320"/>
        <w:ind w:right="4056"/>
        <w:rPr>
          <w:sz w:val="28"/>
        </w:rPr>
      </w:pPr>
      <w:r>
        <w:rPr>
          <w:sz w:val="28"/>
        </w:rPr>
        <w:t>//</w:t>
      </w:r>
      <w:r>
        <w:rPr>
          <w:spacing w:val="-5"/>
          <w:sz w:val="28"/>
        </w:rPr>
        <w:t xml:space="preserve"> </w:t>
      </w:r>
      <w:r>
        <w:rPr>
          <w:sz w:val="28"/>
        </w:rPr>
        <w:t>-----------</w:t>
      </w:r>
      <w:r>
        <w:rPr>
          <w:spacing w:val="-7"/>
          <w:sz w:val="28"/>
        </w:rPr>
        <w:t xml:space="preserve"> </w:t>
      </w:r>
      <w:r>
        <w:rPr>
          <w:sz w:val="28"/>
        </w:rPr>
        <w:t>Blynk</w:t>
      </w:r>
      <w:r>
        <w:rPr>
          <w:spacing w:val="-5"/>
          <w:sz w:val="28"/>
        </w:rPr>
        <w:t xml:space="preserve"> </w:t>
      </w:r>
      <w:r>
        <w:rPr>
          <w:sz w:val="28"/>
        </w:rPr>
        <w:t>Relay</w:t>
      </w:r>
      <w:r>
        <w:rPr>
          <w:spacing w:val="-10"/>
          <w:sz w:val="28"/>
        </w:rPr>
        <w:t xml:space="preserve"> </w:t>
      </w:r>
      <w:r>
        <w:rPr>
          <w:sz w:val="28"/>
        </w:rPr>
        <w:t>Control</w:t>
      </w:r>
      <w:r>
        <w:rPr>
          <w:spacing w:val="-5"/>
          <w:sz w:val="28"/>
        </w:rPr>
        <w:t xml:space="preserve"> </w:t>
      </w:r>
      <w:r>
        <w:rPr>
          <w:sz w:val="28"/>
        </w:rPr>
        <w:t>(V3)</w:t>
      </w:r>
      <w:r>
        <w:rPr>
          <w:spacing w:val="-4"/>
          <w:sz w:val="28"/>
        </w:rPr>
        <w:t xml:space="preserve"> </w:t>
      </w:r>
      <w:r>
        <w:rPr>
          <w:sz w:val="28"/>
        </w:rPr>
        <w:t xml:space="preserve">----------- </w:t>
      </w:r>
      <w:r>
        <w:rPr>
          <w:spacing w:val="-2"/>
          <w:sz w:val="28"/>
        </w:rPr>
        <w:t>BLYNK_WRITE(V3)</w:t>
      </w:r>
    </w:p>
    <w:p w14:paraId="5AD3E503" w14:textId="77777777" w:rsidR="00C24C8D" w:rsidRDefault="00651C4A">
      <w:pPr>
        <w:spacing w:line="321" w:lineRule="exact"/>
        <w:rPr>
          <w:sz w:val="28"/>
        </w:rPr>
      </w:pPr>
      <w:r>
        <w:rPr>
          <w:spacing w:val="-10"/>
          <w:sz w:val="28"/>
        </w:rPr>
        <w:t>{</w:t>
      </w:r>
    </w:p>
    <w:p w14:paraId="0E0592EA" w14:textId="77777777" w:rsidR="00C24C8D" w:rsidRDefault="00C24C8D">
      <w:pPr>
        <w:spacing w:line="321" w:lineRule="exact"/>
        <w:rPr>
          <w:sz w:val="28"/>
        </w:rPr>
        <w:sectPr w:rsidR="00C24C8D">
          <w:pgSz w:w="12240" w:h="15840"/>
          <w:pgMar w:top="980" w:right="720" w:bottom="1180" w:left="1080" w:header="727" w:footer="980" w:gutter="0"/>
          <w:cols w:space="720"/>
        </w:sectPr>
      </w:pPr>
    </w:p>
    <w:p w14:paraId="06E1C0ED" w14:textId="77777777" w:rsidR="00C24C8D" w:rsidRDefault="00C24C8D">
      <w:pPr>
        <w:pStyle w:val="BodyText"/>
        <w:rPr>
          <w:sz w:val="18"/>
        </w:rPr>
      </w:pPr>
    </w:p>
    <w:p w14:paraId="1DB2F421" w14:textId="77777777" w:rsidR="00C24C8D" w:rsidRDefault="00651C4A">
      <w:pPr>
        <w:pStyle w:val="BodyText"/>
        <w:spacing w:line="57" w:lineRule="exact"/>
        <w:rPr>
          <w:sz w:val="5"/>
        </w:rPr>
      </w:pPr>
      <w:r>
        <w:rPr>
          <w:noProof/>
          <w:sz w:val="5"/>
        </w:rPr>
        <mc:AlternateContent>
          <mc:Choice Requires="wpg">
            <w:drawing>
              <wp:inline distT="0" distB="0" distL="0" distR="0" wp14:anchorId="784BE660" wp14:editId="12D1EF95">
                <wp:extent cx="5982335" cy="36195"/>
                <wp:effectExtent l="0" t="0" r="0" b="0"/>
                <wp:docPr id="95" name="Group 95"/>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96" name="Graphic 96"/>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48C7711" id="Group 95"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">
                <v:shape id="Graphic 96"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" path="m5982334,l,,,36195r5982334,l5982334,xe" fillcolor="#602221" stroked="f">
                  <v:path arrowok="t"/>
                </v:shape>
                <w10:anchorlock/>
              </v:group>
            </w:pict>
          </mc:Fallback>
        </mc:AlternateContent>
      </w:r>
    </w:p>
    <w:p w14:paraId="754C5A05" w14:textId="77777777" w:rsidR="00C24C8D" w:rsidRDefault="00C24C8D">
      <w:pPr>
        <w:pStyle w:val="BodyText"/>
        <w:spacing w:before="3"/>
        <w:rPr>
          <w:sz w:val="28"/>
        </w:rPr>
      </w:pPr>
    </w:p>
    <w:p w14:paraId="0D266F53" w14:textId="77777777" w:rsidR="00C24C8D" w:rsidRDefault="00651C4A">
      <w:pPr>
        <w:spacing w:line="322" w:lineRule="exact"/>
        <w:ind w:left="139"/>
        <w:rPr>
          <w:sz w:val="28"/>
        </w:rPr>
      </w:pPr>
      <w:r>
        <w:rPr>
          <w:sz w:val="28"/>
        </w:rPr>
        <w:t>relayState</w:t>
      </w:r>
      <w:r>
        <w:rPr>
          <w:spacing w:val="-2"/>
          <w:sz w:val="28"/>
        </w:rPr>
        <w:t xml:space="preserve"> </w:t>
      </w:r>
      <w:r>
        <w:rPr>
          <w:sz w:val="28"/>
        </w:rPr>
        <w:t>=</w:t>
      </w:r>
      <w:r>
        <w:rPr>
          <w:spacing w:val="-5"/>
          <w:sz w:val="28"/>
        </w:rPr>
        <w:t xml:space="preserve"> </w:t>
      </w:r>
      <w:r>
        <w:rPr>
          <w:spacing w:val="-2"/>
          <w:sz w:val="28"/>
        </w:rPr>
        <w:t>param.asInt();</w:t>
      </w:r>
    </w:p>
    <w:p w14:paraId="16898039" w14:textId="77777777" w:rsidR="00C24C8D" w:rsidRDefault="00651C4A">
      <w:pPr>
        <w:spacing w:line="322" w:lineRule="exact"/>
        <w:ind w:left="139"/>
        <w:rPr>
          <w:sz w:val="28"/>
        </w:rPr>
      </w:pPr>
      <w:r>
        <w:rPr>
          <w:sz w:val="28"/>
        </w:rPr>
        <w:t>digitalWrite(RELAY_PIN,</w:t>
      </w:r>
      <w:r>
        <w:rPr>
          <w:spacing w:val="-13"/>
          <w:sz w:val="28"/>
        </w:rPr>
        <w:t xml:space="preserve"> </w:t>
      </w:r>
      <w:r>
        <w:rPr>
          <w:sz w:val="28"/>
        </w:rPr>
        <w:t>relayState</w:t>
      </w:r>
      <w:r>
        <w:rPr>
          <w:spacing w:val="-15"/>
          <w:sz w:val="28"/>
        </w:rPr>
        <w:t xml:space="preserve"> </w:t>
      </w:r>
      <w:r>
        <w:rPr>
          <w:sz w:val="28"/>
        </w:rPr>
        <w:t>?</w:t>
      </w:r>
      <w:r>
        <w:rPr>
          <w:spacing w:val="-11"/>
          <w:sz w:val="28"/>
        </w:rPr>
        <w:t xml:space="preserve"> </w:t>
      </w:r>
      <w:r>
        <w:rPr>
          <w:sz w:val="28"/>
        </w:rPr>
        <w:t>RELAY_ACTIVE_STATE</w:t>
      </w:r>
      <w:r>
        <w:rPr>
          <w:spacing w:val="-12"/>
          <w:sz w:val="28"/>
        </w:rPr>
        <w:t xml:space="preserve"> </w:t>
      </w:r>
      <w:r>
        <w:rPr>
          <w:spacing w:val="-10"/>
          <w:sz w:val="28"/>
        </w:rPr>
        <w:t>:</w:t>
      </w:r>
    </w:p>
    <w:p w14:paraId="3408BF9C" w14:textId="77777777" w:rsidR="00C24C8D" w:rsidRDefault="00651C4A">
      <w:pPr>
        <w:rPr>
          <w:sz w:val="28"/>
        </w:rPr>
      </w:pPr>
      <w:r>
        <w:rPr>
          <w:spacing w:val="-2"/>
          <w:sz w:val="28"/>
        </w:rPr>
        <w:t>!RELAY_ACTIVE_STATE);</w:t>
      </w:r>
    </w:p>
    <w:p w14:paraId="4EAB804A" w14:textId="77777777" w:rsidR="00C24C8D" w:rsidRDefault="00651C4A">
      <w:pPr>
        <w:spacing w:before="2"/>
        <w:ind w:left="139" w:right="6420"/>
        <w:rPr>
          <w:sz w:val="28"/>
        </w:rPr>
      </w:pPr>
      <w:r>
        <w:rPr>
          <w:sz w:val="28"/>
        </w:rPr>
        <w:t>lcd.setCursor(0, 1); lcd.print("Relay:</w:t>
      </w:r>
      <w:r>
        <w:rPr>
          <w:spacing w:val="-18"/>
          <w:sz w:val="28"/>
        </w:rPr>
        <w:t xml:space="preserve"> </w:t>
      </w:r>
      <w:r>
        <w:rPr>
          <w:sz w:val="28"/>
        </w:rPr>
        <w:t>");</w:t>
      </w:r>
    </w:p>
    <w:p w14:paraId="24656EB3" w14:textId="77777777" w:rsidR="00C24C8D" w:rsidRDefault="00651C4A">
      <w:pPr>
        <w:spacing w:line="321" w:lineRule="exact"/>
        <w:ind w:left="139"/>
        <w:rPr>
          <w:sz w:val="28"/>
        </w:rPr>
      </w:pPr>
      <w:r>
        <w:rPr>
          <w:sz w:val="28"/>
        </w:rPr>
        <w:t>lcd.print(relayState</w:t>
      </w:r>
      <w:r>
        <w:rPr>
          <w:spacing w:val="-8"/>
          <w:sz w:val="28"/>
        </w:rPr>
        <w:t xml:space="preserve"> </w:t>
      </w:r>
      <w:r>
        <w:rPr>
          <w:sz w:val="28"/>
        </w:rPr>
        <w:t>?</w:t>
      </w:r>
      <w:r>
        <w:rPr>
          <w:spacing w:val="-2"/>
          <w:sz w:val="28"/>
        </w:rPr>
        <w:t xml:space="preserve"> </w:t>
      </w:r>
      <w:r>
        <w:rPr>
          <w:sz w:val="28"/>
        </w:rPr>
        <w:t>"ON</w:t>
      </w:r>
      <w:r>
        <w:rPr>
          <w:spacing w:val="-4"/>
          <w:sz w:val="28"/>
        </w:rPr>
        <w:t xml:space="preserve"> </w:t>
      </w:r>
      <w:r>
        <w:rPr>
          <w:sz w:val="28"/>
        </w:rPr>
        <w:t>"</w:t>
      </w:r>
      <w:r>
        <w:rPr>
          <w:spacing w:val="-5"/>
          <w:sz w:val="28"/>
        </w:rPr>
        <w:t xml:space="preserve"> </w:t>
      </w:r>
      <w:r>
        <w:rPr>
          <w:sz w:val="28"/>
        </w:rPr>
        <w:t>:</w:t>
      </w:r>
      <w:r>
        <w:rPr>
          <w:spacing w:val="-2"/>
          <w:sz w:val="28"/>
        </w:rPr>
        <w:t xml:space="preserve"> "OFF");</w:t>
      </w:r>
    </w:p>
    <w:p w14:paraId="62549E5E" w14:textId="77777777" w:rsidR="00C24C8D" w:rsidRDefault="00651C4A">
      <w:pPr>
        <w:spacing w:line="322" w:lineRule="exact"/>
        <w:rPr>
          <w:sz w:val="28"/>
        </w:rPr>
      </w:pPr>
      <w:r>
        <w:rPr>
          <w:spacing w:val="-10"/>
          <w:sz w:val="28"/>
        </w:rPr>
        <w:t>}</w:t>
      </w:r>
    </w:p>
    <w:p w14:paraId="634C7814" w14:textId="77777777" w:rsidR="00C24C8D" w:rsidRDefault="00651C4A">
      <w:pPr>
        <w:spacing w:before="321" w:line="242" w:lineRule="auto"/>
        <w:ind w:right="4056"/>
        <w:rPr>
          <w:sz w:val="28"/>
        </w:rPr>
      </w:pPr>
      <w:r>
        <w:rPr>
          <w:sz w:val="28"/>
        </w:rPr>
        <w:t>//</w:t>
      </w:r>
      <w:r>
        <w:rPr>
          <w:spacing w:val="-5"/>
          <w:sz w:val="28"/>
        </w:rPr>
        <w:t xml:space="preserve"> </w:t>
      </w:r>
      <w:r>
        <w:rPr>
          <w:sz w:val="28"/>
        </w:rPr>
        <w:t>-----------</w:t>
      </w:r>
      <w:r>
        <w:rPr>
          <w:spacing w:val="-7"/>
          <w:sz w:val="28"/>
        </w:rPr>
        <w:t xml:space="preserve"> </w:t>
      </w:r>
      <w:r>
        <w:rPr>
          <w:sz w:val="28"/>
        </w:rPr>
        <w:t>Sync</w:t>
      </w:r>
      <w:r>
        <w:rPr>
          <w:spacing w:val="-6"/>
          <w:sz w:val="28"/>
        </w:rPr>
        <w:t xml:space="preserve"> </w:t>
      </w:r>
      <w:r>
        <w:rPr>
          <w:sz w:val="28"/>
        </w:rPr>
        <w:t>Blynk</w:t>
      </w:r>
      <w:r>
        <w:rPr>
          <w:spacing w:val="-8"/>
          <w:sz w:val="28"/>
        </w:rPr>
        <w:t xml:space="preserve"> </w:t>
      </w:r>
      <w:r>
        <w:rPr>
          <w:sz w:val="28"/>
        </w:rPr>
        <w:t>on</w:t>
      </w:r>
      <w:r>
        <w:rPr>
          <w:spacing w:val="-5"/>
          <w:sz w:val="28"/>
        </w:rPr>
        <w:t xml:space="preserve"> </w:t>
      </w:r>
      <w:r>
        <w:rPr>
          <w:sz w:val="28"/>
        </w:rPr>
        <w:t>Connect</w:t>
      </w:r>
      <w:r>
        <w:rPr>
          <w:spacing w:val="-4"/>
          <w:sz w:val="28"/>
        </w:rPr>
        <w:t xml:space="preserve"> </w:t>
      </w:r>
      <w:r>
        <w:rPr>
          <w:sz w:val="28"/>
        </w:rPr>
        <w:t xml:space="preserve">---------- </w:t>
      </w:r>
      <w:r>
        <w:rPr>
          <w:spacing w:val="-2"/>
          <w:sz w:val="28"/>
        </w:rPr>
        <w:t>BLYNK_CONNECTED()</w:t>
      </w:r>
    </w:p>
    <w:p w14:paraId="07A781BE" w14:textId="77777777" w:rsidR="00C24C8D" w:rsidRDefault="00651C4A">
      <w:pPr>
        <w:spacing w:line="318" w:lineRule="exact"/>
        <w:rPr>
          <w:sz w:val="28"/>
        </w:rPr>
      </w:pPr>
      <w:r>
        <w:rPr>
          <w:spacing w:val="-10"/>
          <w:sz w:val="28"/>
        </w:rPr>
        <w:t>{</w:t>
      </w:r>
    </w:p>
    <w:p w14:paraId="40290DC5" w14:textId="77777777" w:rsidR="00C24C8D" w:rsidRDefault="00651C4A">
      <w:pPr>
        <w:spacing w:line="322" w:lineRule="exact"/>
        <w:ind w:left="139"/>
        <w:rPr>
          <w:sz w:val="28"/>
        </w:rPr>
      </w:pPr>
      <w:r>
        <w:rPr>
          <w:sz w:val="28"/>
        </w:rPr>
        <w:t>Blynk.syncVirtual(V3);</w:t>
      </w:r>
      <w:r>
        <w:rPr>
          <w:spacing w:val="-8"/>
          <w:sz w:val="28"/>
        </w:rPr>
        <w:t xml:space="preserve"> </w:t>
      </w:r>
      <w:r>
        <w:rPr>
          <w:sz w:val="28"/>
        </w:rPr>
        <w:t>//</w:t>
      </w:r>
      <w:r>
        <w:rPr>
          <w:spacing w:val="-3"/>
          <w:sz w:val="28"/>
        </w:rPr>
        <w:t xml:space="preserve"> </w:t>
      </w:r>
      <w:r>
        <w:rPr>
          <w:sz w:val="28"/>
        </w:rPr>
        <w:t>Sync</w:t>
      </w:r>
      <w:r>
        <w:rPr>
          <w:spacing w:val="-5"/>
          <w:sz w:val="28"/>
        </w:rPr>
        <w:t xml:space="preserve"> </w:t>
      </w:r>
      <w:r>
        <w:rPr>
          <w:sz w:val="28"/>
        </w:rPr>
        <w:t>relay</w:t>
      </w:r>
      <w:r>
        <w:rPr>
          <w:spacing w:val="-8"/>
          <w:sz w:val="28"/>
        </w:rPr>
        <w:t xml:space="preserve"> </w:t>
      </w:r>
      <w:r>
        <w:rPr>
          <w:sz w:val="28"/>
        </w:rPr>
        <w:t>state</w:t>
      </w:r>
      <w:r>
        <w:rPr>
          <w:spacing w:val="-5"/>
          <w:sz w:val="28"/>
        </w:rPr>
        <w:t xml:space="preserve"> </w:t>
      </w:r>
      <w:r>
        <w:rPr>
          <w:sz w:val="28"/>
        </w:rPr>
        <w:t>from</w:t>
      </w:r>
      <w:r>
        <w:rPr>
          <w:spacing w:val="-9"/>
          <w:sz w:val="28"/>
        </w:rPr>
        <w:t xml:space="preserve"> </w:t>
      </w:r>
      <w:r>
        <w:rPr>
          <w:sz w:val="28"/>
        </w:rPr>
        <w:t>Blynk</w:t>
      </w:r>
      <w:r>
        <w:rPr>
          <w:spacing w:val="-3"/>
          <w:sz w:val="28"/>
        </w:rPr>
        <w:t xml:space="preserve"> </w:t>
      </w:r>
      <w:r>
        <w:rPr>
          <w:spacing w:val="-5"/>
          <w:sz w:val="28"/>
        </w:rPr>
        <w:t>app</w:t>
      </w:r>
    </w:p>
    <w:p w14:paraId="02021DCE" w14:textId="77777777" w:rsidR="00C24C8D" w:rsidRDefault="00651C4A">
      <w:pPr>
        <w:rPr>
          <w:sz w:val="28"/>
        </w:rPr>
      </w:pPr>
      <w:r>
        <w:rPr>
          <w:spacing w:val="-10"/>
          <w:sz w:val="28"/>
        </w:rPr>
        <w:t>}</w:t>
      </w:r>
    </w:p>
    <w:p w14:paraId="263E1625" w14:textId="77777777" w:rsidR="00C24C8D" w:rsidRDefault="00651C4A">
      <w:pPr>
        <w:spacing w:before="321" w:line="322" w:lineRule="exact"/>
        <w:rPr>
          <w:sz w:val="28"/>
        </w:rPr>
      </w:pPr>
      <w:r>
        <w:rPr>
          <w:noProof/>
          <w:sz w:val="28"/>
        </w:rPr>
        <mc:AlternateContent>
          <mc:Choice Requires="wps">
            <w:drawing>
              <wp:anchor distT="0" distB="0" distL="0" distR="0" simplePos="0" relativeHeight="251661312" behindDoc="0" locked="0" layoutInCell="1" allowOverlap="1" wp14:anchorId="1AE0E09A" wp14:editId="401533A2">
                <wp:simplePos x="0" y="0"/>
                <wp:positionH relativeFrom="page">
                  <wp:posOffset>830580</wp:posOffset>
                </wp:positionH>
                <wp:positionV relativeFrom="paragraph">
                  <wp:posOffset>329565</wp:posOffset>
                </wp:positionV>
                <wp:extent cx="3552190" cy="1270"/>
                <wp:effectExtent l="0" t="0" r="0" b="0"/>
                <wp:wrapNone/>
                <wp:docPr id="97" name="Graphic 97"/>
                <wp:cNvGraphicFramePr/>
                <a:graphic xmlns:a="http://schemas.openxmlformats.org/drawingml/2006/main">
                  <a:graphicData uri="http://schemas.microsoft.com/office/word/2010/wordprocessingShape">
                    <wps:wsp>
                      <wps:cNvSpPr/>
                      <wps:spPr>
                        <a:xfrm>
                          <a:off x="0" y="0"/>
                          <a:ext cx="3552190" cy="1270"/>
                        </a:xfrm>
                        <a:custGeom>
                          <a:avLst/>
                          <a:gdLst/>
                          <a:ahLst/>
                          <a:cxnLst/>
                          <a:rect l="l" t="t" r="r" b="b"/>
                          <a:pathLst>
                            <a:path w="3552190">
                              <a:moveTo>
                                <a:pt x="0" y="0"/>
                              </a:moveTo>
                              <a:lnTo>
                                <a:pt x="3551979" y="0"/>
                              </a:lnTo>
                            </a:path>
                          </a:pathLst>
                        </a:custGeom>
                        <a:ln w="13158">
                          <a:solidFill>
                            <a:srgbClr val="000000"/>
                          </a:solidFill>
                          <a:prstDash val="dash"/>
                        </a:ln>
                      </wps:spPr>
                      <wps:bodyPr wrap="square" lIns="0" tIns="0" rIns="0" bIns="0" rtlCol="0">
                        <a:noAutofit/>
                      </wps:bodyPr>
                    </wps:wsp>
                  </a:graphicData>
                </a:graphic>
              </wp:anchor>
            </w:drawing>
          </mc:Choice>
          <mc:Fallback>
            <w:pict>
              <v:shape w14:anchorId="4FF49788" id="Graphic 97" o:spid="_x0000_s1026" style="position:absolute;margin-left:65.4pt;margin-top:25.95pt;width:279.7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552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" path="m,l3551979,e" filled="f" strokeweight=".3655mm">
                <v:stroke dashstyle="dash"/>
                <v:path arrowok="t"/>
                <w10:wrap anchorx="page"/>
              </v:shape>
            </w:pict>
          </mc:Fallback>
        </mc:AlternateContent>
      </w:r>
      <w:r>
        <w:rPr>
          <w:spacing w:val="-5"/>
          <w:sz w:val="28"/>
        </w:rPr>
        <w:t>//</w:t>
      </w:r>
    </w:p>
    <w:p w14:paraId="36E446A9" w14:textId="77777777" w:rsidR="00C24C8D" w:rsidRDefault="00651C4A">
      <w:pPr>
        <w:spacing w:line="242" w:lineRule="auto"/>
        <w:ind w:left="139" w:right="7636" w:hanging="140"/>
        <w:rPr>
          <w:sz w:val="28"/>
        </w:rPr>
      </w:pPr>
      <w:r>
        <w:rPr>
          <w:sz w:val="28"/>
        </w:rPr>
        <w:t xml:space="preserve">void setup() { </w:t>
      </w:r>
      <w:r>
        <w:rPr>
          <w:spacing w:val="-2"/>
          <w:sz w:val="28"/>
        </w:rPr>
        <w:t>Serial.begin(115200);</w:t>
      </w:r>
    </w:p>
    <w:p w14:paraId="6E779B3B" w14:textId="77777777" w:rsidR="00C24C8D" w:rsidRDefault="00651C4A">
      <w:pPr>
        <w:spacing w:before="316" w:line="322" w:lineRule="exact"/>
        <w:rPr>
          <w:sz w:val="28"/>
        </w:rPr>
      </w:pPr>
      <w:r>
        <w:rPr>
          <w:spacing w:val="-2"/>
          <w:sz w:val="28"/>
        </w:rPr>
        <w:t>pinMode(RELAY_PIN,</w:t>
      </w:r>
      <w:r>
        <w:rPr>
          <w:spacing w:val="13"/>
          <w:sz w:val="28"/>
        </w:rPr>
        <w:t xml:space="preserve"> </w:t>
      </w:r>
      <w:r>
        <w:rPr>
          <w:spacing w:val="-2"/>
          <w:sz w:val="28"/>
        </w:rPr>
        <w:t>OUTPUT);</w:t>
      </w:r>
    </w:p>
    <w:p w14:paraId="7D8B1E77" w14:textId="77777777" w:rsidR="00C24C8D" w:rsidRDefault="00651C4A">
      <w:pPr>
        <w:rPr>
          <w:sz w:val="28"/>
        </w:rPr>
      </w:pPr>
      <w:r>
        <w:rPr>
          <w:sz w:val="28"/>
        </w:rPr>
        <w:t>digitalWrite(RELAY_PIN,</w:t>
      </w:r>
      <w:r>
        <w:rPr>
          <w:spacing w:val="-7"/>
          <w:sz w:val="28"/>
        </w:rPr>
        <w:t xml:space="preserve"> </w:t>
      </w:r>
      <w:r>
        <w:rPr>
          <w:sz w:val="28"/>
        </w:rPr>
        <w:t>LOW);</w:t>
      </w:r>
      <w:r>
        <w:rPr>
          <w:spacing w:val="-5"/>
          <w:sz w:val="28"/>
        </w:rPr>
        <w:t xml:space="preserve"> </w:t>
      </w:r>
      <w:r>
        <w:rPr>
          <w:sz w:val="28"/>
        </w:rPr>
        <w:t>//</w:t>
      </w:r>
      <w:r>
        <w:rPr>
          <w:spacing w:val="-5"/>
          <w:sz w:val="28"/>
        </w:rPr>
        <w:t xml:space="preserve"> </w:t>
      </w:r>
      <w:r>
        <w:rPr>
          <w:sz w:val="28"/>
        </w:rPr>
        <w:t>Relay</w:t>
      </w:r>
      <w:r>
        <w:rPr>
          <w:spacing w:val="-6"/>
          <w:sz w:val="28"/>
        </w:rPr>
        <w:t xml:space="preserve"> </w:t>
      </w:r>
      <w:r>
        <w:rPr>
          <w:sz w:val="28"/>
        </w:rPr>
        <w:t>OFF</w:t>
      </w:r>
      <w:r>
        <w:rPr>
          <w:spacing w:val="-7"/>
          <w:sz w:val="28"/>
        </w:rPr>
        <w:t xml:space="preserve"> </w:t>
      </w:r>
      <w:r>
        <w:rPr>
          <w:sz w:val="28"/>
        </w:rPr>
        <w:t>at</w:t>
      </w:r>
      <w:r>
        <w:rPr>
          <w:spacing w:val="-5"/>
          <w:sz w:val="28"/>
        </w:rPr>
        <w:t xml:space="preserve"> </w:t>
      </w:r>
      <w:r>
        <w:rPr>
          <w:sz w:val="28"/>
        </w:rPr>
        <w:t>start</w:t>
      </w:r>
      <w:r>
        <w:rPr>
          <w:spacing w:val="-4"/>
          <w:sz w:val="28"/>
        </w:rPr>
        <w:t xml:space="preserve"> </w:t>
      </w:r>
      <w:r>
        <w:rPr>
          <w:sz w:val="28"/>
        </w:rPr>
        <w:t>(active-</w:t>
      </w:r>
      <w:r>
        <w:rPr>
          <w:spacing w:val="-4"/>
          <w:sz w:val="28"/>
        </w:rPr>
        <w:t>LOW)</w:t>
      </w:r>
    </w:p>
    <w:p w14:paraId="5D1CBB22" w14:textId="77777777" w:rsidR="00C24C8D" w:rsidRDefault="00C24C8D">
      <w:pPr>
        <w:pStyle w:val="BodyText"/>
        <w:rPr>
          <w:sz w:val="28"/>
        </w:rPr>
      </w:pPr>
    </w:p>
    <w:p w14:paraId="3243E397" w14:textId="77777777" w:rsidR="00C24C8D" w:rsidRDefault="00651C4A">
      <w:pPr>
        <w:ind w:left="139" w:right="7636"/>
        <w:rPr>
          <w:sz w:val="28"/>
        </w:rPr>
      </w:pPr>
      <w:r>
        <w:rPr>
          <w:spacing w:val="-2"/>
          <w:sz w:val="28"/>
        </w:rPr>
        <w:t>lcd.init(); lcd.backlight(); dht.begin();</w:t>
      </w:r>
    </w:p>
    <w:p w14:paraId="717EE255" w14:textId="77777777" w:rsidR="00C24C8D" w:rsidRDefault="00C24C8D">
      <w:pPr>
        <w:pStyle w:val="BodyText"/>
        <w:spacing w:before="1"/>
        <w:rPr>
          <w:sz w:val="28"/>
        </w:rPr>
      </w:pPr>
    </w:p>
    <w:p w14:paraId="2BBDC5D9" w14:textId="77777777" w:rsidR="00C24C8D" w:rsidRDefault="00651C4A">
      <w:pPr>
        <w:ind w:left="139" w:right="4824"/>
        <w:rPr>
          <w:sz w:val="28"/>
        </w:rPr>
      </w:pPr>
      <w:r>
        <w:rPr>
          <w:sz w:val="28"/>
        </w:rPr>
        <w:t>//</w:t>
      </w:r>
      <w:r>
        <w:rPr>
          <w:spacing w:val="-6"/>
          <w:sz w:val="28"/>
        </w:rPr>
        <w:t xml:space="preserve"> </w:t>
      </w:r>
      <w:r>
        <w:rPr>
          <w:sz w:val="28"/>
        </w:rPr>
        <w:t>---</w:t>
      </w:r>
      <w:r>
        <w:rPr>
          <w:spacing w:val="-7"/>
          <w:sz w:val="28"/>
        </w:rPr>
        <w:t xml:space="preserve"> </w:t>
      </w:r>
      <w:r>
        <w:rPr>
          <w:sz w:val="28"/>
        </w:rPr>
        <w:t>Startup</w:t>
      </w:r>
      <w:r>
        <w:rPr>
          <w:spacing w:val="-5"/>
          <w:sz w:val="28"/>
        </w:rPr>
        <w:t xml:space="preserve"> </w:t>
      </w:r>
      <w:r>
        <w:rPr>
          <w:sz w:val="28"/>
        </w:rPr>
        <w:t>Display</w:t>
      </w:r>
      <w:r>
        <w:rPr>
          <w:spacing w:val="-7"/>
          <w:sz w:val="28"/>
        </w:rPr>
        <w:t xml:space="preserve"> </w:t>
      </w:r>
      <w:r>
        <w:rPr>
          <w:sz w:val="28"/>
        </w:rPr>
        <w:t>(5</w:t>
      </w:r>
      <w:r>
        <w:rPr>
          <w:spacing w:val="-6"/>
          <w:sz w:val="28"/>
        </w:rPr>
        <w:t xml:space="preserve"> </w:t>
      </w:r>
      <w:r>
        <w:rPr>
          <w:sz w:val="28"/>
        </w:rPr>
        <w:t>seconds)</w:t>
      </w:r>
      <w:r>
        <w:rPr>
          <w:spacing w:val="-4"/>
          <w:sz w:val="28"/>
        </w:rPr>
        <w:t xml:space="preserve"> </w:t>
      </w:r>
      <w:r>
        <w:rPr>
          <w:sz w:val="28"/>
        </w:rPr>
        <w:t>--- lcd.setCursor(0, 0);</w:t>
      </w:r>
    </w:p>
    <w:p w14:paraId="2A5BF01F" w14:textId="77777777" w:rsidR="00C24C8D" w:rsidRDefault="00651C4A">
      <w:pPr>
        <w:ind w:left="139" w:right="6420"/>
        <w:rPr>
          <w:sz w:val="28"/>
        </w:rPr>
      </w:pPr>
      <w:r>
        <w:rPr>
          <w:sz w:val="28"/>
        </w:rPr>
        <w:t>lcd.print("Solar</w:t>
      </w:r>
      <w:r>
        <w:rPr>
          <w:spacing w:val="-18"/>
          <w:sz w:val="28"/>
        </w:rPr>
        <w:t xml:space="preserve"> </w:t>
      </w:r>
      <w:r>
        <w:rPr>
          <w:sz w:val="28"/>
        </w:rPr>
        <w:t xml:space="preserve">Monitor"); lcd.setCursor(0, 1); </w:t>
      </w:r>
      <w:r>
        <w:rPr>
          <w:spacing w:val="-2"/>
          <w:sz w:val="28"/>
        </w:rPr>
        <w:t>lcd.print("Initializing..."); delay(5000);</w:t>
      </w:r>
    </w:p>
    <w:p w14:paraId="2417AA62" w14:textId="77777777" w:rsidR="00C24C8D" w:rsidRDefault="00651C4A">
      <w:pPr>
        <w:spacing w:before="1"/>
        <w:ind w:left="139"/>
        <w:rPr>
          <w:sz w:val="28"/>
        </w:rPr>
      </w:pPr>
      <w:r>
        <w:rPr>
          <w:spacing w:val="-2"/>
          <w:sz w:val="28"/>
        </w:rPr>
        <w:t>lcd.clear();</w:t>
      </w:r>
    </w:p>
    <w:p w14:paraId="3AF03244" w14:textId="77777777" w:rsidR="00C24C8D" w:rsidRDefault="00651C4A">
      <w:pPr>
        <w:spacing w:before="321"/>
        <w:ind w:left="139" w:right="6420"/>
        <w:rPr>
          <w:sz w:val="28"/>
        </w:rPr>
      </w:pPr>
      <w:r>
        <w:rPr>
          <w:sz w:val="28"/>
        </w:rPr>
        <w:t>//</w:t>
      </w:r>
      <w:r>
        <w:rPr>
          <w:spacing w:val="-6"/>
          <w:sz w:val="28"/>
        </w:rPr>
        <w:t xml:space="preserve"> </w:t>
      </w:r>
      <w:r>
        <w:rPr>
          <w:sz w:val="28"/>
        </w:rPr>
        <w:t>---</w:t>
      </w:r>
      <w:r>
        <w:rPr>
          <w:spacing w:val="-7"/>
          <w:sz w:val="28"/>
        </w:rPr>
        <w:t xml:space="preserve"> </w:t>
      </w:r>
      <w:r>
        <w:rPr>
          <w:sz w:val="28"/>
        </w:rPr>
        <w:t>WiFi</w:t>
      </w:r>
      <w:r>
        <w:rPr>
          <w:spacing w:val="-5"/>
          <w:sz w:val="28"/>
        </w:rPr>
        <w:t xml:space="preserve"> </w:t>
      </w:r>
      <w:r>
        <w:rPr>
          <w:sz w:val="28"/>
        </w:rPr>
        <w:t>+</w:t>
      </w:r>
      <w:r>
        <w:rPr>
          <w:spacing w:val="-7"/>
          <w:sz w:val="28"/>
        </w:rPr>
        <w:t xml:space="preserve"> </w:t>
      </w:r>
      <w:r>
        <w:rPr>
          <w:sz w:val="28"/>
        </w:rPr>
        <w:t>Blynk</w:t>
      </w:r>
      <w:r>
        <w:rPr>
          <w:spacing w:val="-9"/>
          <w:sz w:val="28"/>
        </w:rPr>
        <w:t xml:space="preserve"> </w:t>
      </w:r>
      <w:r>
        <w:rPr>
          <w:sz w:val="28"/>
        </w:rPr>
        <w:t>Connect</w:t>
      </w:r>
      <w:r>
        <w:rPr>
          <w:spacing w:val="-3"/>
          <w:sz w:val="28"/>
        </w:rPr>
        <w:t xml:space="preserve"> </w:t>
      </w:r>
      <w:r>
        <w:rPr>
          <w:sz w:val="28"/>
        </w:rPr>
        <w:t>--- lcd.print("Connecting WiFi"); WiFi.begin(ssid, pass);</w:t>
      </w:r>
    </w:p>
    <w:p w14:paraId="2BC52B2D" w14:textId="77777777" w:rsidR="00C24C8D" w:rsidRDefault="00651C4A">
      <w:pPr>
        <w:spacing w:before="1"/>
        <w:ind w:left="278" w:right="4056" w:hanging="140"/>
        <w:rPr>
          <w:sz w:val="28"/>
        </w:rPr>
      </w:pPr>
      <w:r>
        <w:rPr>
          <w:sz w:val="28"/>
        </w:rPr>
        <w:t>while</w:t>
      </w:r>
      <w:r>
        <w:rPr>
          <w:spacing w:val="-9"/>
          <w:sz w:val="28"/>
        </w:rPr>
        <w:t xml:space="preserve"> </w:t>
      </w:r>
      <w:r>
        <w:rPr>
          <w:sz w:val="28"/>
        </w:rPr>
        <w:t>(WiFi.status()</w:t>
      </w:r>
      <w:r>
        <w:rPr>
          <w:spacing w:val="-12"/>
          <w:sz w:val="28"/>
        </w:rPr>
        <w:t xml:space="preserve"> </w:t>
      </w:r>
      <w:r>
        <w:rPr>
          <w:sz w:val="28"/>
        </w:rPr>
        <w:t>!=</w:t>
      </w:r>
      <w:r>
        <w:rPr>
          <w:spacing w:val="-10"/>
          <w:sz w:val="28"/>
        </w:rPr>
        <w:t xml:space="preserve"> </w:t>
      </w:r>
      <w:r>
        <w:rPr>
          <w:sz w:val="28"/>
        </w:rPr>
        <w:t>WL_CONNECTED)</w:t>
      </w:r>
      <w:r>
        <w:rPr>
          <w:spacing w:val="-9"/>
          <w:sz w:val="28"/>
        </w:rPr>
        <w:t xml:space="preserve"> </w:t>
      </w:r>
      <w:r>
        <w:rPr>
          <w:sz w:val="28"/>
        </w:rPr>
        <w:t xml:space="preserve">{ </w:t>
      </w:r>
      <w:r>
        <w:rPr>
          <w:spacing w:val="-2"/>
          <w:sz w:val="28"/>
        </w:rPr>
        <w:t>delay(500);</w:t>
      </w:r>
    </w:p>
    <w:p w14:paraId="46163A55" w14:textId="77777777" w:rsidR="00C24C8D" w:rsidRDefault="00651C4A">
      <w:pPr>
        <w:ind w:left="278" w:right="7636"/>
        <w:rPr>
          <w:sz w:val="28"/>
        </w:rPr>
      </w:pPr>
      <w:r>
        <w:rPr>
          <w:sz w:val="28"/>
        </w:rPr>
        <w:t>lcd.setCursor(0,</w:t>
      </w:r>
      <w:r>
        <w:rPr>
          <w:spacing w:val="-18"/>
          <w:sz w:val="28"/>
        </w:rPr>
        <w:t xml:space="preserve"> </w:t>
      </w:r>
      <w:r>
        <w:rPr>
          <w:sz w:val="28"/>
        </w:rPr>
        <w:t xml:space="preserve">1); </w:t>
      </w:r>
      <w:r>
        <w:rPr>
          <w:spacing w:val="-2"/>
          <w:sz w:val="28"/>
        </w:rPr>
        <w:t>lcd.print(".");</w:t>
      </w:r>
    </w:p>
    <w:p w14:paraId="5DC8B8AD" w14:textId="77777777" w:rsidR="00C24C8D" w:rsidRDefault="00C24C8D">
      <w:pPr>
        <w:rPr>
          <w:sz w:val="28"/>
        </w:rPr>
        <w:sectPr w:rsidR="00C24C8D">
          <w:pgSz w:w="12240" w:h="15840"/>
          <w:pgMar w:top="980" w:right="720" w:bottom="1180" w:left="1080" w:header="727" w:footer="980" w:gutter="0"/>
          <w:cols w:space="720"/>
        </w:sectPr>
      </w:pPr>
    </w:p>
    <w:p w14:paraId="7861B0F7" w14:textId="77777777" w:rsidR="00C24C8D" w:rsidRDefault="00C24C8D">
      <w:pPr>
        <w:pStyle w:val="BodyText"/>
        <w:rPr>
          <w:sz w:val="18"/>
        </w:rPr>
      </w:pPr>
    </w:p>
    <w:p w14:paraId="56CEF80E" w14:textId="77777777" w:rsidR="00C24C8D" w:rsidRDefault="00651C4A">
      <w:pPr>
        <w:pStyle w:val="BodyText"/>
        <w:spacing w:line="57" w:lineRule="exact"/>
        <w:rPr>
          <w:sz w:val="5"/>
        </w:rPr>
      </w:pPr>
      <w:r>
        <w:rPr>
          <w:noProof/>
          <w:sz w:val="5"/>
        </w:rPr>
        <mc:AlternateContent>
          <mc:Choice Requires="wpg">
            <w:drawing>
              <wp:inline distT="0" distB="0" distL="0" distR="0" wp14:anchorId="086AB6D4" wp14:editId="00F4A8DA">
                <wp:extent cx="5982335" cy="36195"/>
                <wp:effectExtent l="0" t="0" r="0" b="0"/>
                <wp:docPr id="98" name="Group 98"/>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99" name="Graphic 99"/>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0AD847A0" id="Group 98"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">
                <v:shape id="Graphic 99"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" path="m5982334,l,,,36195r5982334,l5982334,xe" fillcolor="#602221" stroked="f">
                  <v:path arrowok="t"/>
                </v:shape>
                <w10:anchorlock/>
              </v:group>
            </w:pict>
          </mc:Fallback>
        </mc:AlternateContent>
      </w:r>
    </w:p>
    <w:p w14:paraId="5D0F0288" w14:textId="77777777" w:rsidR="00C24C8D" w:rsidRDefault="00651C4A">
      <w:pPr>
        <w:spacing w:before="3"/>
        <w:ind w:left="139"/>
        <w:rPr>
          <w:sz w:val="28"/>
        </w:rPr>
      </w:pPr>
      <w:r>
        <w:rPr>
          <w:spacing w:val="-10"/>
          <w:sz w:val="28"/>
        </w:rPr>
        <w:t>}</w:t>
      </w:r>
    </w:p>
    <w:p w14:paraId="23E10642" w14:textId="77777777" w:rsidR="00C24C8D" w:rsidRDefault="00651C4A">
      <w:pPr>
        <w:spacing w:before="322" w:line="322" w:lineRule="exact"/>
        <w:ind w:left="139"/>
        <w:rPr>
          <w:sz w:val="28"/>
        </w:rPr>
      </w:pPr>
      <w:r>
        <w:rPr>
          <w:spacing w:val="-2"/>
          <w:sz w:val="28"/>
        </w:rPr>
        <w:t>lcd.clear();</w:t>
      </w:r>
    </w:p>
    <w:p w14:paraId="0AB9C635" w14:textId="77777777" w:rsidR="00C24C8D" w:rsidRDefault="00651C4A">
      <w:pPr>
        <w:spacing w:line="242" w:lineRule="auto"/>
        <w:ind w:left="139" w:right="6929"/>
        <w:rPr>
          <w:sz w:val="28"/>
        </w:rPr>
      </w:pPr>
      <w:r>
        <w:rPr>
          <w:sz w:val="28"/>
        </w:rPr>
        <w:t>lcd.print("WiFi</w:t>
      </w:r>
      <w:r>
        <w:rPr>
          <w:spacing w:val="-18"/>
          <w:sz w:val="28"/>
        </w:rPr>
        <w:t xml:space="preserve"> </w:t>
      </w:r>
      <w:r>
        <w:rPr>
          <w:sz w:val="28"/>
        </w:rPr>
        <w:t xml:space="preserve">Connected!"); </w:t>
      </w:r>
      <w:r>
        <w:rPr>
          <w:spacing w:val="-2"/>
          <w:sz w:val="28"/>
        </w:rPr>
        <w:t>delay(2000);</w:t>
      </w:r>
    </w:p>
    <w:p w14:paraId="13F58386" w14:textId="77777777" w:rsidR="00C24C8D" w:rsidRDefault="00651C4A">
      <w:pPr>
        <w:spacing w:line="317" w:lineRule="exact"/>
        <w:ind w:left="139"/>
        <w:rPr>
          <w:sz w:val="28"/>
        </w:rPr>
      </w:pPr>
      <w:r>
        <w:rPr>
          <w:spacing w:val="-2"/>
          <w:sz w:val="28"/>
        </w:rPr>
        <w:t>lcd.clear();</w:t>
      </w:r>
    </w:p>
    <w:p w14:paraId="4CC35BDC" w14:textId="77777777" w:rsidR="00C24C8D" w:rsidRDefault="00651C4A">
      <w:pPr>
        <w:spacing w:before="321" w:line="322" w:lineRule="exact"/>
        <w:ind w:left="139"/>
        <w:rPr>
          <w:sz w:val="28"/>
        </w:rPr>
      </w:pPr>
      <w:r>
        <w:rPr>
          <w:sz w:val="28"/>
        </w:rPr>
        <w:t>Blynk.begin(auth,</w:t>
      </w:r>
      <w:r>
        <w:rPr>
          <w:spacing w:val="-12"/>
          <w:sz w:val="28"/>
        </w:rPr>
        <w:t xml:space="preserve"> </w:t>
      </w:r>
      <w:r>
        <w:rPr>
          <w:sz w:val="28"/>
        </w:rPr>
        <w:t>ssid,</w:t>
      </w:r>
      <w:r>
        <w:rPr>
          <w:spacing w:val="-11"/>
          <w:sz w:val="28"/>
        </w:rPr>
        <w:t xml:space="preserve"> </w:t>
      </w:r>
      <w:r>
        <w:rPr>
          <w:spacing w:val="-2"/>
          <w:sz w:val="28"/>
        </w:rPr>
        <w:t>pass);</w:t>
      </w:r>
    </w:p>
    <w:p w14:paraId="7DA7D8E4" w14:textId="77777777" w:rsidR="00C24C8D" w:rsidRDefault="00651C4A">
      <w:pPr>
        <w:rPr>
          <w:sz w:val="28"/>
        </w:rPr>
      </w:pPr>
      <w:r>
        <w:rPr>
          <w:spacing w:val="-10"/>
          <w:sz w:val="28"/>
        </w:rPr>
        <w:t>}</w:t>
      </w:r>
    </w:p>
    <w:p w14:paraId="2B389818" w14:textId="77777777" w:rsidR="00C24C8D" w:rsidRDefault="00C24C8D">
      <w:pPr>
        <w:pStyle w:val="BodyText"/>
        <w:spacing w:before="1"/>
        <w:rPr>
          <w:sz w:val="28"/>
        </w:rPr>
      </w:pPr>
    </w:p>
    <w:p w14:paraId="352F8E89" w14:textId="77777777" w:rsidR="00C24C8D" w:rsidRDefault="00651C4A">
      <w:pPr>
        <w:ind w:left="139" w:right="7636" w:hanging="140"/>
        <w:rPr>
          <w:sz w:val="28"/>
        </w:rPr>
      </w:pPr>
      <w:r>
        <w:rPr>
          <w:sz w:val="28"/>
        </w:rPr>
        <w:t xml:space="preserve">void loop() { </w:t>
      </w:r>
      <w:r>
        <w:rPr>
          <w:spacing w:val="-2"/>
          <w:sz w:val="28"/>
        </w:rPr>
        <w:t>Blynk.run();</w:t>
      </w:r>
    </w:p>
    <w:p w14:paraId="7C7BF1FC" w14:textId="77777777" w:rsidR="00C24C8D" w:rsidRDefault="00651C4A">
      <w:pPr>
        <w:spacing w:before="321" w:line="322" w:lineRule="exact"/>
        <w:ind w:left="139"/>
        <w:rPr>
          <w:sz w:val="28"/>
        </w:rPr>
      </w:pPr>
      <w:r>
        <w:rPr>
          <w:sz w:val="28"/>
        </w:rPr>
        <w:t>//</w:t>
      </w:r>
      <w:r>
        <w:rPr>
          <w:spacing w:val="-6"/>
          <w:sz w:val="28"/>
        </w:rPr>
        <w:t xml:space="preserve"> </w:t>
      </w:r>
      <w:r>
        <w:rPr>
          <w:sz w:val="28"/>
        </w:rPr>
        <w:t>---</w:t>
      </w:r>
      <w:r>
        <w:rPr>
          <w:spacing w:val="-4"/>
          <w:sz w:val="28"/>
        </w:rPr>
        <w:t xml:space="preserve"> </w:t>
      </w:r>
      <w:r>
        <w:rPr>
          <w:sz w:val="28"/>
        </w:rPr>
        <w:t>Read</w:t>
      </w:r>
      <w:r>
        <w:rPr>
          <w:spacing w:val="-3"/>
          <w:sz w:val="28"/>
        </w:rPr>
        <w:t xml:space="preserve"> </w:t>
      </w:r>
      <w:r>
        <w:rPr>
          <w:sz w:val="28"/>
        </w:rPr>
        <w:t>Sensors</w:t>
      </w:r>
      <w:r>
        <w:rPr>
          <w:spacing w:val="-2"/>
          <w:sz w:val="28"/>
        </w:rPr>
        <w:t xml:space="preserve"> </w:t>
      </w:r>
      <w:r>
        <w:rPr>
          <w:sz w:val="28"/>
        </w:rPr>
        <w:t>--</w:t>
      </w:r>
      <w:r>
        <w:rPr>
          <w:spacing w:val="-10"/>
          <w:sz w:val="28"/>
        </w:rPr>
        <w:t>-</w:t>
      </w:r>
    </w:p>
    <w:p w14:paraId="39FF570B" w14:textId="77777777" w:rsidR="00C24C8D" w:rsidRDefault="00651C4A">
      <w:pPr>
        <w:ind w:left="139" w:right="5411"/>
        <w:rPr>
          <w:sz w:val="28"/>
        </w:rPr>
      </w:pPr>
      <w:r>
        <w:rPr>
          <w:sz w:val="28"/>
        </w:rPr>
        <w:t>temperature</w:t>
      </w:r>
      <w:r>
        <w:rPr>
          <w:spacing w:val="-18"/>
          <w:sz w:val="28"/>
        </w:rPr>
        <w:t xml:space="preserve"> </w:t>
      </w:r>
      <w:r>
        <w:rPr>
          <w:sz w:val="28"/>
        </w:rPr>
        <w:t>=</w:t>
      </w:r>
      <w:r>
        <w:rPr>
          <w:spacing w:val="-17"/>
          <w:sz w:val="28"/>
        </w:rPr>
        <w:t xml:space="preserve"> </w:t>
      </w:r>
      <w:r>
        <w:rPr>
          <w:sz w:val="28"/>
        </w:rPr>
        <w:t>dht.readTemperature(); humidity = dht.readHumidity();</w:t>
      </w:r>
    </w:p>
    <w:p w14:paraId="13BB1CA3" w14:textId="77777777" w:rsidR="00C24C8D" w:rsidRDefault="00651C4A">
      <w:pPr>
        <w:spacing w:line="321" w:lineRule="exact"/>
        <w:ind w:left="139"/>
        <w:rPr>
          <w:sz w:val="28"/>
        </w:rPr>
      </w:pPr>
      <w:r>
        <w:rPr>
          <w:sz w:val="28"/>
        </w:rPr>
        <w:t>int</w:t>
      </w:r>
      <w:r>
        <w:rPr>
          <w:spacing w:val="-5"/>
          <w:sz w:val="28"/>
        </w:rPr>
        <w:t xml:space="preserve"> </w:t>
      </w:r>
      <w:r>
        <w:rPr>
          <w:sz w:val="28"/>
        </w:rPr>
        <w:t>adcValue</w:t>
      </w:r>
      <w:r>
        <w:rPr>
          <w:spacing w:val="-2"/>
          <w:sz w:val="28"/>
        </w:rPr>
        <w:t xml:space="preserve"> </w:t>
      </w:r>
      <w:r>
        <w:rPr>
          <w:sz w:val="28"/>
        </w:rPr>
        <w:t>=</w:t>
      </w:r>
      <w:r>
        <w:rPr>
          <w:spacing w:val="-3"/>
          <w:sz w:val="28"/>
        </w:rPr>
        <w:t xml:space="preserve"> </w:t>
      </w:r>
      <w:r>
        <w:rPr>
          <w:spacing w:val="-2"/>
          <w:sz w:val="28"/>
        </w:rPr>
        <w:t>analogRead(VOLTAGE_PIN);</w:t>
      </w:r>
    </w:p>
    <w:p w14:paraId="0C465250" w14:textId="77777777" w:rsidR="00C24C8D" w:rsidRDefault="00651C4A">
      <w:pPr>
        <w:spacing w:before="2"/>
        <w:ind w:left="139" w:right="2227"/>
        <w:rPr>
          <w:sz w:val="28"/>
        </w:rPr>
      </w:pPr>
      <w:r>
        <w:rPr>
          <w:sz w:val="28"/>
        </w:rPr>
        <w:t>float</w:t>
      </w:r>
      <w:r>
        <w:rPr>
          <w:spacing w:val="-2"/>
          <w:sz w:val="28"/>
        </w:rPr>
        <w:t xml:space="preserve"> </w:t>
      </w:r>
      <w:r>
        <w:rPr>
          <w:sz w:val="28"/>
        </w:rPr>
        <w:t>sensorVoltage</w:t>
      </w:r>
      <w:r>
        <w:rPr>
          <w:spacing w:val="-4"/>
          <w:sz w:val="28"/>
        </w:rPr>
        <w:t xml:space="preserve"> </w:t>
      </w:r>
      <w:r>
        <w:rPr>
          <w:sz w:val="28"/>
        </w:rPr>
        <w:t>=</w:t>
      </w:r>
      <w:r>
        <w:rPr>
          <w:spacing w:val="-3"/>
          <w:sz w:val="28"/>
        </w:rPr>
        <w:t xml:space="preserve"> </w:t>
      </w:r>
      <w:r>
        <w:rPr>
          <w:sz w:val="28"/>
        </w:rPr>
        <w:t>(adcValue</w:t>
      </w:r>
      <w:r>
        <w:rPr>
          <w:spacing w:val="-3"/>
          <w:sz w:val="28"/>
        </w:rPr>
        <w:t xml:space="preserve"> </w:t>
      </w:r>
      <w:r>
        <w:rPr>
          <w:sz w:val="28"/>
        </w:rPr>
        <w:t>/</w:t>
      </w:r>
      <w:r>
        <w:rPr>
          <w:spacing w:val="-6"/>
          <w:sz w:val="28"/>
        </w:rPr>
        <w:t xml:space="preserve"> </w:t>
      </w:r>
      <w:r>
        <w:rPr>
          <w:sz w:val="28"/>
        </w:rPr>
        <w:t>1023.0)</w:t>
      </w:r>
      <w:r>
        <w:rPr>
          <w:spacing w:val="-3"/>
          <w:sz w:val="28"/>
        </w:rPr>
        <w:t xml:space="preserve"> </w:t>
      </w:r>
      <w:r>
        <w:rPr>
          <w:sz w:val="28"/>
        </w:rPr>
        <w:t>*</w:t>
      </w:r>
      <w:r>
        <w:rPr>
          <w:spacing w:val="-3"/>
          <w:sz w:val="28"/>
        </w:rPr>
        <w:t xml:space="preserve"> </w:t>
      </w:r>
      <w:r>
        <w:rPr>
          <w:sz w:val="28"/>
        </w:rPr>
        <w:t>3.3;</w:t>
      </w:r>
      <w:r>
        <w:rPr>
          <w:spacing w:val="-6"/>
          <w:sz w:val="28"/>
        </w:rPr>
        <w:t xml:space="preserve"> </w:t>
      </w:r>
      <w:r>
        <w:rPr>
          <w:sz w:val="28"/>
        </w:rPr>
        <w:t>//</w:t>
      </w:r>
      <w:r>
        <w:rPr>
          <w:spacing w:val="-2"/>
          <w:sz w:val="28"/>
        </w:rPr>
        <w:t xml:space="preserve"> </w:t>
      </w:r>
      <w:r>
        <w:rPr>
          <w:sz w:val="28"/>
        </w:rPr>
        <w:t>ADC</w:t>
      </w:r>
      <w:r>
        <w:rPr>
          <w:spacing w:val="-3"/>
          <w:sz w:val="28"/>
        </w:rPr>
        <w:t xml:space="preserve"> </w:t>
      </w:r>
      <w:r>
        <w:rPr>
          <w:sz w:val="28"/>
        </w:rPr>
        <w:t>ref</w:t>
      </w:r>
      <w:r>
        <w:rPr>
          <w:spacing w:val="-7"/>
          <w:sz w:val="28"/>
        </w:rPr>
        <w:t xml:space="preserve"> </w:t>
      </w:r>
      <w:r>
        <w:rPr>
          <w:sz w:val="28"/>
        </w:rPr>
        <w:t>3.3V voltage = sensorVoltage * 5.0; // Adjust for voltage divider</w:t>
      </w:r>
    </w:p>
    <w:p w14:paraId="00D08A47" w14:textId="77777777" w:rsidR="00C24C8D" w:rsidRDefault="00651C4A">
      <w:pPr>
        <w:spacing w:before="321"/>
        <w:ind w:left="139"/>
        <w:rPr>
          <w:sz w:val="28"/>
        </w:rPr>
      </w:pPr>
      <w:r>
        <w:rPr>
          <w:sz w:val="28"/>
        </w:rPr>
        <w:t>//</w:t>
      </w:r>
      <w:r>
        <w:rPr>
          <w:spacing w:val="-3"/>
          <w:sz w:val="28"/>
        </w:rPr>
        <w:t xml:space="preserve"> </w:t>
      </w:r>
      <w:r>
        <w:rPr>
          <w:sz w:val="28"/>
        </w:rPr>
        <w:t>---</w:t>
      </w:r>
      <w:r>
        <w:rPr>
          <w:spacing w:val="-4"/>
          <w:sz w:val="28"/>
        </w:rPr>
        <w:t xml:space="preserve"> </w:t>
      </w:r>
      <w:r>
        <w:rPr>
          <w:sz w:val="28"/>
        </w:rPr>
        <w:t>Validate</w:t>
      </w:r>
      <w:r>
        <w:rPr>
          <w:spacing w:val="-3"/>
          <w:sz w:val="28"/>
        </w:rPr>
        <w:t xml:space="preserve"> </w:t>
      </w:r>
      <w:r>
        <w:rPr>
          <w:sz w:val="28"/>
        </w:rPr>
        <w:t>DHT</w:t>
      </w:r>
      <w:r>
        <w:rPr>
          <w:spacing w:val="-4"/>
          <w:sz w:val="28"/>
        </w:rPr>
        <w:t xml:space="preserve"> </w:t>
      </w:r>
      <w:r>
        <w:rPr>
          <w:sz w:val="28"/>
        </w:rPr>
        <w:t>Data</w:t>
      </w:r>
      <w:r>
        <w:rPr>
          <w:spacing w:val="-1"/>
          <w:sz w:val="28"/>
        </w:rPr>
        <w:t xml:space="preserve"> </w:t>
      </w:r>
      <w:r>
        <w:rPr>
          <w:sz w:val="28"/>
        </w:rPr>
        <w:t>--</w:t>
      </w:r>
      <w:r>
        <w:rPr>
          <w:spacing w:val="-10"/>
          <w:sz w:val="28"/>
        </w:rPr>
        <w:t>-</w:t>
      </w:r>
    </w:p>
    <w:p w14:paraId="5B5576A5" w14:textId="77777777" w:rsidR="00C24C8D" w:rsidRDefault="00651C4A">
      <w:pPr>
        <w:ind w:left="278" w:right="4824" w:hanging="140"/>
        <w:rPr>
          <w:sz w:val="28"/>
        </w:rPr>
      </w:pPr>
      <w:r>
        <w:rPr>
          <w:sz w:val="28"/>
        </w:rPr>
        <w:t>if</w:t>
      </w:r>
      <w:r>
        <w:rPr>
          <w:spacing w:val="-10"/>
          <w:sz w:val="28"/>
        </w:rPr>
        <w:t xml:space="preserve"> </w:t>
      </w:r>
      <w:r>
        <w:rPr>
          <w:sz w:val="28"/>
        </w:rPr>
        <w:t>(isnan(temperature)</w:t>
      </w:r>
      <w:r>
        <w:rPr>
          <w:spacing w:val="-10"/>
          <w:sz w:val="28"/>
        </w:rPr>
        <w:t xml:space="preserve"> </w:t>
      </w:r>
      <w:r>
        <w:rPr>
          <w:sz w:val="28"/>
        </w:rPr>
        <w:t>||</w:t>
      </w:r>
      <w:r>
        <w:rPr>
          <w:spacing w:val="-11"/>
          <w:sz w:val="28"/>
        </w:rPr>
        <w:t xml:space="preserve"> </w:t>
      </w:r>
      <w:r>
        <w:rPr>
          <w:sz w:val="28"/>
        </w:rPr>
        <w:t>isnan(humidity))</w:t>
      </w:r>
      <w:r>
        <w:rPr>
          <w:spacing w:val="-10"/>
          <w:sz w:val="28"/>
        </w:rPr>
        <w:t xml:space="preserve"> </w:t>
      </w:r>
      <w:r>
        <w:rPr>
          <w:sz w:val="28"/>
        </w:rPr>
        <w:t xml:space="preserve">{ </w:t>
      </w:r>
      <w:r>
        <w:rPr>
          <w:spacing w:val="-2"/>
          <w:sz w:val="28"/>
        </w:rPr>
        <w:t>lcd.clear();</w:t>
      </w:r>
    </w:p>
    <w:p w14:paraId="78B58243" w14:textId="77777777" w:rsidR="00C24C8D" w:rsidRDefault="00651C4A">
      <w:pPr>
        <w:spacing w:before="2"/>
        <w:ind w:left="278" w:right="6420"/>
        <w:rPr>
          <w:sz w:val="28"/>
        </w:rPr>
      </w:pPr>
      <w:r>
        <w:rPr>
          <w:sz w:val="28"/>
        </w:rPr>
        <w:t>lcd.print("Sensor</w:t>
      </w:r>
      <w:r>
        <w:rPr>
          <w:spacing w:val="-18"/>
          <w:sz w:val="28"/>
        </w:rPr>
        <w:t xml:space="preserve"> </w:t>
      </w:r>
      <w:r>
        <w:rPr>
          <w:sz w:val="28"/>
        </w:rPr>
        <w:t xml:space="preserve">Error!"); </w:t>
      </w:r>
      <w:r>
        <w:rPr>
          <w:spacing w:val="-2"/>
          <w:sz w:val="28"/>
        </w:rPr>
        <w:t>delay(2000);</w:t>
      </w:r>
    </w:p>
    <w:p w14:paraId="66534657" w14:textId="77777777" w:rsidR="00C24C8D" w:rsidRDefault="00651C4A">
      <w:pPr>
        <w:spacing w:line="321" w:lineRule="exact"/>
        <w:ind w:left="278"/>
        <w:rPr>
          <w:sz w:val="28"/>
        </w:rPr>
      </w:pPr>
      <w:r>
        <w:rPr>
          <w:spacing w:val="-2"/>
          <w:sz w:val="28"/>
        </w:rPr>
        <w:t>return;</w:t>
      </w:r>
    </w:p>
    <w:p w14:paraId="23BE5724" w14:textId="77777777" w:rsidR="00C24C8D" w:rsidRDefault="00651C4A">
      <w:pPr>
        <w:spacing w:line="322" w:lineRule="exact"/>
        <w:ind w:left="139"/>
        <w:rPr>
          <w:sz w:val="28"/>
        </w:rPr>
      </w:pPr>
      <w:r>
        <w:rPr>
          <w:spacing w:val="-10"/>
          <w:sz w:val="28"/>
        </w:rPr>
        <w:t>}</w:t>
      </w:r>
    </w:p>
    <w:p w14:paraId="5821CA42" w14:textId="77777777" w:rsidR="00C24C8D" w:rsidRDefault="00651C4A">
      <w:pPr>
        <w:spacing w:before="321"/>
        <w:ind w:left="139" w:right="7336"/>
        <w:rPr>
          <w:sz w:val="28"/>
        </w:rPr>
      </w:pPr>
      <w:r>
        <w:rPr>
          <w:sz w:val="28"/>
        </w:rPr>
        <w:t xml:space="preserve">// --- Update LCD --- </w:t>
      </w:r>
      <w:r>
        <w:rPr>
          <w:spacing w:val="-2"/>
          <w:sz w:val="28"/>
        </w:rPr>
        <w:t xml:space="preserve">lcd.clear(); </w:t>
      </w:r>
      <w:r>
        <w:rPr>
          <w:sz w:val="28"/>
        </w:rPr>
        <w:t xml:space="preserve">lcd.setCursor(0, 0); </w:t>
      </w:r>
      <w:r>
        <w:rPr>
          <w:spacing w:val="-2"/>
          <w:sz w:val="28"/>
        </w:rPr>
        <w:t xml:space="preserve">lcd.print("T:"); </w:t>
      </w:r>
      <w:r>
        <w:rPr>
          <w:sz w:val="28"/>
        </w:rPr>
        <w:t>lcd.print(temperature,</w:t>
      </w:r>
      <w:r>
        <w:rPr>
          <w:spacing w:val="-18"/>
          <w:sz w:val="28"/>
        </w:rPr>
        <w:t xml:space="preserve"> </w:t>
      </w:r>
      <w:r>
        <w:rPr>
          <w:sz w:val="28"/>
        </w:rPr>
        <w:t xml:space="preserve">1); lcd.print("C H:"); lcd.print(humidity, 0); </w:t>
      </w:r>
      <w:r>
        <w:rPr>
          <w:spacing w:val="-2"/>
          <w:sz w:val="28"/>
        </w:rPr>
        <w:t>lcd.print("%");</w:t>
      </w:r>
    </w:p>
    <w:p w14:paraId="23591913" w14:textId="77777777" w:rsidR="00C24C8D" w:rsidRDefault="00C24C8D">
      <w:pPr>
        <w:rPr>
          <w:sz w:val="28"/>
        </w:rPr>
        <w:sectPr w:rsidR="00C24C8D">
          <w:pgSz w:w="12240" w:h="15840"/>
          <w:pgMar w:top="980" w:right="720" w:bottom="1180" w:left="1080" w:header="727" w:footer="980" w:gutter="0"/>
          <w:cols w:space="720"/>
        </w:sectPr>
      </w:pPr>
    </w:p>
    <w:p w14:paraId="2C23B23D" w14:textId="77777777" w:rsidR="00C24C8D" w:rsidRDefault="00C24C8D">
      <w:pPr>
        <w:pStyle w:val="BodyText"/>
        <w:rPr>
          <w:sz w:val="18"/>
        </w:rPr>
      </w:pPr>
    </w:p>
    <w:p w14:paraId="70799ACF" w14:textId="77777777" w:rsidR="00C24C8D" w:rsidRDefault="00651C4A">
      <w:pPr>
        <w:pStyle w:val="BodyText"/>
        <w:spacing w:line="57" w:lineRule="exact"/>
        <w:rPr>
          <w:sz w:val="5"/>
        </w:rPr>
      </w:pPr>
      <w:r>
        <w:rPr>
          <w:noProof/>
          <w:sz w:val="5"/>
        </w:rPr>
        <mc:AlternateContent>
          <mc:Choice Requires="wpg">
            <w:drawing>
              <wp:inline distT="0" distB="0" distL="0" distR="0" wp14:anchorId="44FE71C3" wp14:editId="705F1304">
                <wp:extent cx="5982335" cy="36195"/>
                <wp:effectExtent l="0" t="0" r="0" b="0"/>
                <wp:docPr id="100" name="Group 100"/>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101" name="Graphic 101"/>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7AEB7DB6" id="Group 100"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">
                <v:shape id="Graphic 101"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" path="m5982334,l,,,36195r5982334,l5982334,xe" fillcolor="#602221" stroked="f">
                  <v:path arrowok="t"/>
                </v:shape>
                <w10:anchorlock/>
              </v:group>
            </w:pict>
          </mc:Fallback>
        </mc:AlternateContent>
      </w:r>
    </w:p>
    <w:p w14:paraId="0434F070" w14:textId="77777777" w:rsidR="00C24C8D" w:rsidRDefault="00C24C8D">
      <w:pPr>
        <w:pStyle w:val="BodyText"/>
        <w:spacing w:before="3"/>
        <w:rPr>
          <w:sz w:val="28"/>
        </w:rPr>
      </w:pPr>
    </w:p>
    <w:p w14:paraId="7DF8A843" w14:textId="77777777" w:rsidR="00C24C8D" w:rsidRDefault="00651C4A">
      <w:pPr>
        <w:ind w:left="139" w:right="7636"/>
        <w:rPr>
          <w:sz w:val="28"/>
        </w:rPr>
      </w:pPr>
      <w:r>
        <w:rPr>
          <w:sz w:val="28"/>
        </w:rPr>
        <w:t xml:space="preserve">lcd.setCursor(0, 1); </w:t>
      </w:r>
      <w:r>
        <w:rPr>
          <w:spacing w:val="-2"/>
          <w:sz w:val="28"/>
        </w:rPr>
        <w:t xml:space="preserve">lcd.print("V:"); </w:t>
      </w:r>
      <w:r>
        <w:rPr>
          <w:sz w:val="28"/>
        </w:rPr>
        <w:t>lcd.print(voltage,</w:t>
      </w:r>
      <w:r>
        <w:rPr>
          <w:spacing w:val="-18"/>
          <w:sz w:val="28"/>
        </w:rPr>
        <w:t xml:space="preserve"> </w:t>
      </w:r>
      <w:r>
        <w:rPr>
          <w:sz w:val="28"/>
        </w:rPr>
        <w:t>2); lcd.print("V ");</w:t>
      </w:r>
    </w:p>
    <w:p w14:paraId="475C1FA8" w14:textId="77777777" w:rsidR="00C24C8D" w:rsidRDefault="00651C4A">
      <w:pPr>
        <w:spacing w:before="1"/>
        <w:ind w:left="139"/>
        <w:rPr>
          <w:sz w:val="28"/>
        </w:rPr>
      </w:pPr>
      <w:r>
        <w:rPr>
          <w:sz w:val="28"/>
        </w:rPr>
        <w:t>lcd.print(relayState</w:t>
      </w:r>
      <w:r>
        <w:rPr>
          <w:spacing w:val="-8"/>
          <w:sz w:val="28"/>
        </w:rPr>
        <w:t xml:space="preserve"> </w:t>
      </w:r>
      <w:r>
        <w:rPr>
          <w:sz w:val="28"/>
        </w:rPr>
        <w:t>?</w:t>
      </w:r>
      <w:r>
        <w:rPr>
          <w:spacing w:val="-2"/>
          <w:sz w:val="28"/>
        </w:rPr>
        <w:t xml:space="preserve"> </w:t>
      </w:r>
      <w:r>
        <w:rPr>
          <w:sz w:val="28"/>
        </w:rPr>
        <w:t>"ON"</w:t>
      </w:r>
      <w:r>
        <w:rPr>
          <w:spacing w:val="-7"/>
          <w:sz w:val="28"/>
        </w:rPr>
        <w:t xml:space="preserve"> </w:t>
      </w:r>
      <w:r>
        <w:rPr>
          <w:sz w:val="28"/>
        </w:rPr>
        <w:t>:</w:t>
      </w:r>
      <w:r>
        <w:rPr>
          <w:spacing w:val="-3"/>
          <w:sz w:val="28"/>
        </w:rPr>
        <w:t xml:space="preserve"> </w:t>
      </w:r>
      <w:r>
        <w:rPr>
          <w:spacing w:val="-2"/>
          <w:sz w:val="28"/>
        </w:rPr>
        <w:t>"OFF");</w:t>
      </w:r>
    </w:p>
    <w:p w14:paraId="343739B0" w14:textId="77777777" w:rsidR="00C24C8D" w:rsidRDefault="00651C4A">
      <w:pPr>
        <w:spacing w:before="321"/>
        <w:ind w:left="139" w:right="6092"/>
        <w:rPr>
          <w:sz w:val="28"/>
        </w:rPr>
      </w:pPr>
      <w:r>
        <w:rPr>
          <w:sz w:val="28"/>
        </w:rPr>
        <w:t>// --- Send Data to Blynk --- Blynk.virtualWrite(V0,</w:t>
      </w:r>
      <w:r>
        <w:rPr>
          <w:spacing w:val="-18"/>
          <w:sz w:val="28"/>
        </w:rPr>
        <w:t xml:space="preserve"> </w:t>
      </w:r>
      <w:r>
        <w:rPr>
          <w:sz w:val="28"/>
        </w:rPr>
        <w:t>temperature); Blynk.virtualWrite(V1, humidity); Blynk.virtualWrite(V2, voltage); Blynk.virtualWrite(V3, relayState);</w:t>
      </w:r>
    </w:p>
    <w:p w14:paraId="45ACDD9E" w14:textId="77777777" w:rsidR="00C24C8D" w:rsidRDefault="00C24C8D">
      <w:pPr>
        <w:pStyle w:val="BodyText"/>
        <w:spacing w:before="1"/>
        <w:rPr>
          <w:sz w:val="28"/>
        </w:rPr>
      </w:pPr>
    </w:p>
    <w:p w14:paraId="13BED795" w14:textId="77777777" w:rsidR="00C24C8D" w:rsidRDefault="00651C4A">
      <w:pPr>
        <w:spacing w:line="322" w:lineRule="exact"/>
        <w:ind w:left="139"/>
        <w:rPr>
          <w:sz w:val="28"/>
        </w:rPr>
      </w:pPr>
      <w:r>
        <w:rPr>
          <w:spacing w:val="-2"/>
          <w:sz w:val="28"/>
        </w:rPr>
        <w:t>delay(2000);</w:t>
      </w:r>
    </w:p>
    <w:p w14:paraId="1B613929" w14:textId="77777777" w:rsidR="00C24C8D" w:rsidRDefault="00651C4A">
      <w:pPr>
        <w:rPr>
          <w:sz w:val="28"/>
        </w:rPr>
      </w:pPr>
      <w:r>
        <w:rPr>
          <w:spacing w:val="-10"/>
          <w:sz w:val="28"/>
        </w:rPr>
        <w:t>}</w:t>
      </w:r>
    </w:p>
    <w:p w14:paraId="7BDA9F0D" w14:textId="77777777" w:rsidR="00C24C8D" w:rsidRDefault="00C24C8D">
      <w:pPr>
        <w:rPr>
          <w:sz w:val="28"/>
        </w:rPr>
        <w:sectPr w:rsidR="00C24C8D">
          <w:pgSz w:w="12240" w:h="15840"/>
          <w:pgMar w:top="980" w:right="720" w:bottom="1180" w:left="1080" w:header="727" w:footer="980" w:gutter="0"/>
          <w:cols w:space="720"/>
        </w:sectPr>
      </w:pPr>
    </w:p>
    <w:p w14:paraId="0D14A8AB" w14:textId="77777777" w:rsidR="00C24C8D" w:rsidRDefault="00C24C8D">
      <w:pPr>
        <w:pStyle w:val="BodyText"/>
        <w:rPr>
          <w:sz w:val="18"/>
        </w:rPr>
      </w:pPr>
    </w:p>
    <w:p w14:paraId="6C974DCF" w14:textId="77777777" w:rsidR="00C24C8D" w:rsidRDefault="00651C4A">
      <w:pPr>
        <w:pStyle w:val="BodyText"/>
        <w:spacing w:line="57" w:lineRule="exact"/>
        <w:rPr>
          <w:sz w:val="5"/>
        </w:rPr>
      </w:pPr>
      <w:r>
        <w:rPr>
          <w:noProof/>
          <w:sz w:val="5"/>
        </w:rPr>
        <mc:AlternateContent>
          <mc:Choice Requires="wpg">
            <w:drawing>
              <wp:inline distT="0" distB="0" distL="0" distR="0" wp14:anchorId="0A696935" wp14:editId="08F5C756">
                <wp:extent cx="5982335" cy="36195"/>
                <wp:effectExtent l="0" t="0" r="0" b="0"/>
                <wp:docPr id="102" name="Group 102"/>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103" name="Graphic 103"/>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356C69D5" id="Group 102"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TlAzMlgCAADGBQAADgAAAAAAAAAAAAAAAAAuAgAAZHJzL2Uyb0RvYy54bWxQSwEC&#10;LQAUAAYACAAAACEAy1BxLtwAAAADAQAADwAAAAAAAAAAAAAAAACyBAAAZHJzL2Rvd25yZXYueG1s&#10;UEsFBgAAAAAEAAQA8wAAALsFAAAAAA==&#10;">
                <v:shape id="Graphic 103"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" path="m5982334,l,,,36195r5982334,l5982334,xe" fillcolor="#602221" stroked="f">
                  <v:path arrowok="t"/>
                </v:shape>
                <w10:anchorlock/>
              </v:group>
            </w:pict>
          </mc:Fallback>
        </mc:AlternateContent>
      </w:r>
    </w:p>
    <w:p w14:paraId="0390E60E" w14:textId="77777777" w:rsidR="00C24C8D" w:rsidRDefault="00651C4A">
      <w:pPr>
        <w:spacing w:before="158"/>
        <w:ind w:left="420"/>
        <w:rPr>
          <w:b/>
          <w:sz w:val="32"/>
        </w:rPr>
      </w:pPr>
      <w:r>
        <w:rPr>
          <w:b/>
          <w:spacing w:val="-6"/>
          <w:sz w:val="32"/>
        </w:rPr>
        <w:t>CHAPTER-8</w:t>
      </w:r>
    </w:p>
    <w:p w14:paraId="68D65145" w14:textId="77777777" w:rsidR="00C24C8D" w:rsidRDefault="00651C4A">
      <w:pPr>
        <w:spacing w:before="98"/>
        <w:ind w:left="3327"/>
        <w:rPr>
          <w:b/>
          <w:sz w:val="32"/>
        </w:rPr>
      </w:pPr>
      <w:r>
        <w:rPr>
          <w:b/>
          <w:spacing w:val="-4"/>
          <w:sz w:val="32"/>
        </w:rPr>
        <w:t>RESULTS</w:t>
      </w:r>
      <w:r>
        <w:rPr>
          <w:b/>
          <w:spacing w:val="-15"/>
          <w:sz w:val="32"/>
        </w:rPr>
        <w:t xml:space="preserve"> </w:t>
      </w:r>
      <w:r>
        <w:rPr>
          <w:b/>
          <w:spacing w:val="-4"/>
          <w:sz w:val="32"/>
        </w:rPr>
        <w:t>AND</w:t>
      </w:r>
      <w:r>
        <w:rPr>
          <w:b/>
          <w:spacing w:val="-6"/>
          <w:sz w:val="32"/>
        </w:rPr>
        <w:t xml:space="preserve"> </w:t>
      </w:r>
      <w:r>
        <w:rPr>
          <w:b/>
          <w:spacing w:val="-4"/>
          <w:sz w:val="32"/>
        </w:rPr>
        <w:t>DISCUSSION</w:t>
      </w:r>
    </w:p>
    <w:p w14:paraId="00F8A806" w14:textId="77777777" w:rsidR="00C24C8D" w:rsidRDefault="00651C4A">
      <w:pPr>
        <w:pStyle w:val="BodyText"/>
        <w:spacing w:before="2"/>
        <w:rPr>
          <w:b/>
          <w:sz w:val="20"/>
        </w:rPr>
      </w:pPr>
      <w:r>
        <w:rPr>
          <w:b/>
          <w:noProof/>
          <w:sz w:val="20"/>
        </w:rPr>
        <w:drawing>
          <wp:anchor distT="0" distB="0" distL="0" distR="0" simplePos="0" relativeHeight="251688960" behindDoc="1" locked="0" layoutInCell="1" allowOverlap="1" wp14:anchorId="57ECE0BE" wp14:editId="3576C333">
            <wp:simplePos x="0" y="0"/>
            <wp:positionH relativeFrom="page">
              <wp:posOffset>1314450</wp:posOffset>
            </wp:positionH>
            <wp:positionV relativeFrom="paragraph">
              <wp:posOffset>3790950</wp:posOffset>
            </wp:positionV>
            <wp:extent cx="5687060" cy="3419475"/>
            <wp:effectExtent l="0" t="0" r="0" b="0"/>
            <wp:wrapTopAndBottom/>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8" cstate="print"/>
                    <a:stretch>
                      <a:fillRect/>
                    </a:stretch>
                  </pic:blipFill>
                  <pic:spPr>
                    <a:xfrm>
                      <a:off x="0" y="0"/>
                      <a:ext cx="5687059" cy="3419475"/>
                    </a:xfrm>
                    <a:prstGeom prst="rect">
                      <a:avLst/>
                    </a:prstGeom>
                  </pic:spPr>
                </pic:pic>
              </a:graphicData>
            </a:graphic>
          </wp:anchor>
        </w:drawing>
      </w:r>
    </w:p>
    <w:p w14:paraId="5E52AD7E" w14:textId="77777777" w:rsidR="00C24C8D" w:rsidRDefault="00C24C8D">
      <w:pPr>
        <w:pStyle w:val="BodyText"/>
        <w:spacing w:before="5"/>
        <w:rPr>
          <w:b/>
          <w:sz w:val="18"/>
        </w:rPr>
      </w:pPr>
    </w:p>
    <w:p w14:paraId="24D6A746" w14:textId="77777777" w:rsidR="00C24C8D" w:rsidRDefault="00C24C8D">
      <w:pPr>
        <w:pStyle w:val="BodyText"/>
        <w:rPr>
          <w:b/>
          <w:sz w:val="18"/>
        </w:rPr>
        <w:sectPr w:rsidR="00C24C8D">
          <w:pgSz w:w="12240" w:h="15840"/>
          <w:pgMar w:top="980" w:right="720" w:bottom="1180" w:left="1080" w:header="727" w:footer="980" w:gutter="0"/>
          <w:cols w:space="720"/>
        </w:sectPr>
      </w:pPr>
    </w:p>
    <w:p w14:paraId="59DBE7F8" w14:textId="77777777" w:rsidR="00C24C8D" w:rsidRDefault="00C24C8D">
      <w:pPr>
        <w:pStyle w:val="BodyText"/>
        <w:rPr>
          <w:b/>
          <w:sz w:val="18"/>
        </w:rPr>
      </w:pPr>
    </w:p>
    <w:p w14:paraId="645EF021" w14:textId="77777777" w:rsidR="00C24C8D" w:rsidRDefault="00651C4A">
      <w:pPr>
        <w:pStyle w:val="BodyText"/>
        <w:spacing w:line="57" w:lineRule="exact"/>
        <w:rPr>
          <w:sz w:val="5"/>
        </w:rPr>
      </w:pPr>
      <w:r>
        <w:rPr>
          <w:noProof/>
          <w:sz w:val="5"/>
        </w:rPr>
        <mc:AlternateContent>
          <mc:Choice Requires="wpg">
            <w:drawing>
              <wp:inline distT="0" distB="0" distL="0" distR="0" wp14:anchorId="282B3DC4" wp14:editId="1DED518F">
                <wp:extent cx="5982335" cy="36195"/>
                <wp:effectExtent l="0" t="0" r="0" b="0"/>
                <wp:docPr id="106" name="Group 106"/>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107" name="Graphic 107"/>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6B81D469" id="Group 106"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">
                <v:shape id="Graphic 107"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" path="m5982334,l,,,36195r5982334,l5982334,xe" fillcolor="#602221" stroked="f">
                  <v:path arrowok="t"/>
                </v:shape>
                <w10:anchorlock/>
              </v:group>
            </w:pict>
          </mc:Fallback>
        </mc:AlternateContent>
      </w:r>
    </w:p>
    <w:p w14:paraId="292F166E" w14:textId="77777777" w:rsidR="00C24C8D" w:rsidRDefault="00C24C8D">
      <w:pPr>
        <w:pStyle w:val="BodyText"/>
        <w:spacing w:before="143"/>
        <w:rPr>
          <w:b/>
          <w:sz w:val="32"/>
        </w:rPr>
      </w:pPr>
    </w:p>
    <w:p w14:paraId="0E7C37C8" w14:textId="77777777" w:rsidR="00C24C8D" w:rsidRDefault="00651C4A">
      <w:pPr>
        <w:spacing w:line="368" w:lineRule="exact"/>
        <w:ind w:right="7783"/>
        <w:jc w:val="center"/>
        <w:rPr>
          <w:b/>
          <w:sz w:val="32"/>
        </w:rPr>
      </w:pPr>
      <w:r>
        <w:rPr>
          <w:b/>
          <w:spacing w:val="-6"/>
          <w:sz w:val="32"/>
        </w:rPr>
        <w:t>CHAPTER-9</w:t>
      </w:r>
    </w:p>
    <w:p w14:paraId="4E74A183" w14:textId="77777777" w:rsidR="00C24C8D" w:rsidRDefault="00651C4A">
      <w:pPr>
        <w:spacing w:line="368" w:lineRule="exact"/>
        <w:ind w:right="91"/>
        <w:jc w:val="center"/>
        <w:rPr>
          <w:b/>
          <w:sz w:val="32"/>
        </w:rPr>
      </w:pPr>
      <w:r>
        <w:rPr>
          <w:b/>
          <w:spacing w:val="-2"/>
          <w:sz w:val="32"/>
        </w:rPr>
        <w:t>CONCLUSIONS</w:t>
      </w:r>
    </w:p>
    <w:p w14:paraId="6B64FEB8" w14:textId="77777777" w:rsidR="00C24C8D" w:rsidRDefault="00C24C8D">
      <w:pPr>
        <w:pStyle w:val="BodyText"/>
        <w:spacing w:before="189"/>
        <w:rPr>
          <w:b/>
        </w:rPr>
      </w:pPr>
    </w:p>
    <w:p w14:paraId="1C8CDAC6" w14:textId="77777777" w:rsidR="00C24C8D" w:rsidRDefault="00651C4A">
      <w:pPr>
        <w:pStyle w:val="BodyText"/>
        <w:spacing w:line="360" w:lineRule="auto"/>
        <w:ind w:left="360" w:right="343"/>
        <w:jc w:val="both"/>
      </w:pPr>
      <w:r>
        <w:t>The IoT-Based Solar Power Monitoring System successfully demonstrates how modern smart technologies can significantly enhance the efficiency, reliability, and usability of renewable energy systems. By</w:t>
      </w:r>
      <w:r>
        <w:rPr>
          <w:spacing w:val="-10"/>
        </w:rPr>
        <w:t xml:space="preserve"> </w:t>
      </w:r>
      <w:r>
        <w:t>integrating</w:t>
      </w:r>
      <w:r>
        <w:rPr>
          <w:spacing w:val="-4"/>
        </w:rPr>
        <w:t xml:space="preserve"> </w:t>
      </w:r>
      <w:r>
        <w:t>sensors,</w:t>
      </w:r>
      <w:r>
        <w:rPr>
          <w:spacing w:val="-4"/>
        </w:rPr>
        <w:t xml:space="preserve"> </w:t>
      </w:r>
      <w:r>
        <w:t>a</w:t>
      </w:r>
      <w:r>
        <w:rPr>
          <w:spacing w:val="-4"/>
        </w:rPr>
        <w:t xml:space="preserve"> </w:t>
      </w:r>
      <w:r>
        <w:t>microcontroller,</w:t>
      </w:r>
      <w:r>
        <w:rPr>
          <w:spacing w:val="-1"/>
        </w:rPr>
        <w:t xml:space="preserve"> </w:t>
      </w:r>
      <w:r>
        <w:t>wireless communication,</w:t>
      </w:r>
      <w:r>
        <w:rPr>
          <w:spacing w:val="-1"/>
        </w:rPr>
        <w:t xml:space="preserve"> </w:t>
      </w:r>
      <w:r>
        <w:t>and</w:t>
      </w:r>
      <w:r>
        <w:rPr>
          <w:spacing w:val="-1"/>
        </w:rPr>
        <w:t xml:space="preserve"> </w:t>
      </w:r>
      <w:r>
        <w:t>cloud</w:t>
      </w:r>
      <w:r>
        <w:rPr>
          <w:spacing w:val="-1"/>
        </w:rPr>
        <w:t xml:space="preserve"> </w:t>
      </w:r>
      <w:r>
        <w:t>platforms,</w:t>
      </w:r>
      <w:r>
        <w:rPr>
          <w:spacing w:val="-1"/>
        </w:rPr>
        <w:t xml:space="preserve"> </w:t>
      </w:r>
      <w:r>
        <w:t>the system</w:t>
      </w:r>
      <w:r>
        <w:rPr>
          <w:spacing w:val="-1"/>
        </w:rPr>
        <w:t xml:space="preserve"> </w:t>
      </w:r>
      <w:r>
        <w:t>offers</w:t>
      </w:r>
      <w:r>
        <w:rPr>
          <w:spacing w:val="-1"/>
        </w:rPr>
        <w:t xml:space="preserve"> </w:t>
      </w:r>
      <w:r>
        <w:t>a comprehensive</w:t>
      </w:r>
      <w:r>
        <w:rPr>
          <w:spacing w:val="-2"/>
        </w:rPr>
        <w:t xml:space="preserve"> </w:t>
      </w:r>
      <w:r>
        <w:t>solution</w:t>
      </w:r>
      <w:r>
        <w:rPr>
          <w:spacing w:val="-1"/>
        </w:rPr>
        <w:t xml:space="preserve"> </w:t>
      </w:r>
      <w:r>
        <w:t>for</w:t>
      </w:r>
      <w:r>
        <w:rPr>
          <w:spacing w:val="-3"/>
        </w:rPr>
        <w:t xml:space="preserve"> </w:t>
      </w:r>
      <w:r>
        <w:t>real-time</w:t>
      </w:r>
      <w:r>
        <w:rPr>
          <w:spacing w:val="-1"/>
        </w:rPr>
        <w:t xml:space="preserve"> </w:t>
      </w:r>
      <w:r>
        <w:t>monitoring</w:t>
      </w:r>
      <w:r>
        <w:rPr>
          <w:spacing w:val="-3"/>
        </w:rPr>
        <w:t xml:space="preserve"> </w:t>
      </w:r>
      <w:r>
        <w:t>and</w:t>
      </w:r>
      <w:r>
        <w:rPr>
          <w:spacing w:val="-1"/>
        </w:rPr>
        <w:t xml:space="preserve"> </w:t>
      </w:r>
      <w:r>
        <w:t>intelligent</w:t>
      </w:r>
      <w:r>
        <w:rPr>
          <w:spacing w:val="-1"/>
        </w:rPr>
        <w:t xml:space="preserve"> </w:t>
      </w:r>
      <w:r>
        <w:t>management</w:t>
      </w:r>
      <w:r>
        <w:rPr>
          <w:spacing w:val="-1"/>
        </w:rPr>
        <w:t xml:space="preserve"> </w:t>
      </w:r>
      <w:r>
        <w:t>of solar power generation and storage.</w:t>
      </w:r>
    </w:p>
    <w:p w14:paraId="62B19034" w14:textId="77777777" w:rsidR="00C24C8D" w:rsidRDefault="00C24C8D">
      <w:pPr>
        <w:pStyle w:val="BodyText"/>
        <w:spacing w:before="2"/>
      </w:pPr>
    </w:p>
    <w:p w14:paraId="50F61686" w14:textId="77777777" w:rsidR="00C24C8D" w:rsidRDefault="00651C4A">
      <w:pPr>
        <w:pStyle w:val="BodyText"/>
        <w:spacing w:line="360" w:lineRule="auto"/>
        <w:ind w:left="360" w:right="348"/>
        <w:jc w:val="both"/>
      </w:pPr>
      <w:r>
        <w:t>The system overcomes the limitations of traditional manual monitoring methods by providing continuous tracking of essential parameters such as solar voltage, battery health, temperature, and humidity.</w:t>
      </w:r>
      <w:r>
        <w:rPr>
          <w:spacing w:val="-11"/>
        </w:rPr>
        <w:t xml:space="preserve"> </w:t>
      </w:r>
      <w:r>
        <w:t>Through</w:t>
      </w:r>
      <w:r>
        <w:rPr>
          <w:spacing w:val="-10"/>
        </w:rPr>
        <w:t xml:space="preserve"> </w:t>
      </w:r>
      <w:r>
        <w:t>the</w:t>
      </w:r>
      <w:r>
        <w:rPr>
          <w:spacing w:val="-13"/>
        </w:rPr>
        <w:t xml:space="preserve"> </w:t>
      </w:r>
      <w:r>
        <w:t>NodeMCU</w:t>
      </w:r>
      <w:r>
        <w:rPr>
          <w:spacing w:val="-13"/>
        </w:rPr>
        <w:t xml:space="preserve"> </w:t>
      </w:r>
      <w:r>
        <w:t>ESP8266,</w:t>
      </w:r>
      <w:r>
        <w:rPr>
          <w:spacing w:val="-10"/>
        </w:rPr>
        <w:t xml:space="preserve"> </w:t>
      </w:r>
      <w:r>
        <w:t>data</w:t>
      </w:r>
      <w:r>
        <w:rPr>
          <w:spacing w:val="-11"/>
        </w:rPr>
        <w:t xml:space="preserve"> </w:t>
      </w:r>
      <w:r>
        <w:t>is</w:t>
      </w:r>
      <w:r>
        <w:rPr>
          <w:spacing w:val="-10"/>
        </w:rPr>
        <w:t xml:space="preserve"> </w:t>
      </w:r>
      <w:r>
        <w:t>efficiently</w:t>
      </w:r>
      <w:r>
        <w:rPr>
          <w:spacing w:val="-15"/>
        </w:rPr>
        <w:t xml:space="preserve"> </w:t>
      </w:r>
      <w:r>
        <w:t>processed</w:t>
      </w:r>
      <w:r>
        <w:rPr>
          <w:spacing w:val="-8"/>
        </w:rPr>
        <w:t xml:space="preserve"> </w:t>
      </w:r>
      <w:r>
        <w:t>and</w:t>
      </w:r>
      <w:r>
        <w:rPr>
          <w:spacing w:val="-10"/>
        </w:rPr>
        <w:t xml:space="preserve"> </w:t>
      </w:r>
      <w:r>
        <w:t>transmitted</w:t>
      </w:r>
      <w:r>
        <w:rPr>
          <w:spacing w:val="-10"/>
        </w:rPr>
        <w:t xml:space="preserve"> </w:t>
      </w:r>
      <w:r>
        <w:t>to</w:t>
      </w:r>
      <w:r>
        <w:rPr>
          <w:spacing w:val="-13"/>
        </w:rPr>
        <w:t xml:space="preserve"> </w:t>
      </w:r>
      <w:r>
        <w:t>the</w:t>
      </w:r>
      <w:r>
        <w:rPr>
          <w:spacing w:val="-11"/>
        </w:rPr>
        <w:t xml:space="preserve"> </w:t>
      </w:r>
      <w:r>
        <w:t>Blynk cloud platform, allowing users to access real-time information from anywhere in the world. This remote accessibility not only improves convenience but also ensures quick response to abnormal conditions, thereby preventing potential system failures.</w:t>
      </w:r>
    </w:p>
    <w:p w14:paraId="0BCAE148" w14:textId="77777777" w:rsidR="00C24C8D" w:rsidRDefault="00C24C8D">
      <w:pPr>
        <w:pStyle w:val="BodyText"/>
        <w:spacing w:before="5"/>
      </w:pPr>
    </w:p>
    <w:p w14:paraId="01314F64" w14:textId="77777777" w:rsidR="00C24C8D" w:rsidRDefault="00651C4A">
      <w:pPr>
        <w:pStyle w:val="BodyText"/>
        <w:spacing w:line="360" w:lineRule="auto"/>
        <w:ind w:left="360" w:right="346"/>
        <w:jc w:val="both"/>
      </w:pPr>
      <w:r>
        <w:t>The use of automation—such as temperature-based fan control through a relay—adds an additional layer</w:t>
      </w:r>
      <w:r>
        <w:rPr>
          <w:spacing w:val="-4"/>
        </w:rPr>
        <w:t xml:space="preserve"> </w:t>
      </w:r>
      <w:r>
        <w:t>of</w:t>
      </w:r>
      <w:r>
        <w:rPr>
          <w:spacing w:val="-2"/>
        </w:rPr>
        <w:t xml:space="preserve"> </w:t>
      </w:r>
      <w:r>
        <w:t>protection to</w:t>
      </w:r>
      <w:r>
        <w:rPr>
          <w:spacing w:val="-1"/>
        </w:rPr>
        <w:t xml:space="preserve"> </w:t>
      </w:r>
      <w:r>
        <w:t>the</w:t>
      </w:r>
      <w:r>
        <w:rPr>
          <w:spacing w:val="-3"/>
        </w:rPr>
        <w:t xml:space="preserve"> </w:t>
      </w:r>
      <w:r>
        <w:t>hardware</w:t>
      </w:r>
      <w:r>
        <w:rPr>
          <w:spacing w:val="-2"/>
        </w:rPr>
        <w:t xml:space="preserve"> </w:t>
      </w:r>
      <w:r>
        <w:t>and</w:t>
      </w:r>
      <w:r>
        <w:rPr>
          <w:spacing w:val="-1"/>
        </w:rPr>
        <w:t xml:space="preserve"> </w:t>
      </w:r>
      <w:r>
        <w:t>improves</w:t>
      </w:r>
      <w:r>
        <w:rPr>
          <w:spacing w:val="-1"/>
        </w:rPr>
        <w:t xml:space="preserve"> </w:t>
      </w:r>
      <w:r>
        <w:t>overall</w:t>
      </w:r>
      <w:r>
        <w:rPr>
          <w:spacing w:val="-1"/>
        </w:rPr>
        <w:t xml:space="preserve"> </w:t>
      </w:r>
      <w:r>
        <w:t>system</w:t>
      </w:r>
      <w:r>
        <w:rPr>
          <w:spacing w:val="-1"/>
        </w:rPr>
        <w:t xml:space="preserve"> </w:t>
      </w:r>
      <w:r>
        <w:t>reliability. Local display</w:t>
      </w:r>
      <w:r>
        <w:rPr>
          <w:spacing w:val="-10"/>
        </w:rPr>
        <w:t xml:space="preserve"> </w:t>
      </w:r>
      <w:r>
        <w:t>through</w:t>
      </w:r>
      <w:r>
        <w:rPr>
          <w:spacing w:val="-1"/>
        </w:rPr>
        <w:t xml:space="preserve"> </w:t>
      </w:r>
      <w:r>
        <w:t>the 16×2 LCD ensures that even without internet connectivity, users can still view system performance. The LM2596 buck converter and BMS module ensure safe and efficient power management throughout the system.</w:t>
      </w:r>
    </w:p>
    <w:p w14:paraId="5BBF66B3" w14:textId="77777777" w:rsidR="00C24C8D" w:rsidRDefault="00C24C8D">
      <w:pPr>
        <w:pStyle w:val="BodyText"/>
        <w:spacing w:before="4"/>
      </w:pPr>
    </w:p>
    <w:p w14:paraId="58D3C3C8" w14:textId="77777777" w:rsidR="00C24C8D" w:rsidRDefault="00651C4A">
      <w:pPr>
        <w:pStyle w:val="BodyText"/>
        <w:spacing w:line="360" w:lineRule="auto"/>
        <w:ind w:left="360" w:right="352"/>
        <w:jc w:val="both"/>
      </w:pPr>
      <w:r>
        <w:t>Overall, the project highlights the powerful combination of solar energy with IoT technologies to create a smart energy monitoring platform. It improves operational visibility, reduces human intervention, minimizes downtime, and promotes optimal use of renewable energy resources. With this system, users can make informed decisions, improve energy efficiency, and contribute to sustainable living. The project therefore stands as a practical, cost-effective, and scalable solution suitable for homes, industries, and remote installations.</w:t>
      </w:r>
    </w:p>
    <w:p w14:paraId="4F0AC465" w14:textId="77777777" w:rsidR="00C24C8D" w:rsidRDefault="00C24C8D">
      <w:pPr>
        <w:pStyle w:val="BodyText"/>
        <w:spacing w:line="360" w:lineRule="auto"/>
        <w:jc w:val="both"/>
        <w:sectPr w:rsidR="00C24C8D">
          <w:pgSz w:w="12240" w:h="15840"/>
          <w:pgMar w:top="980" w:right="720" w:bottom="1180" w:left="1080" w:header="727" w:footer="980" w:gutter="0"/>
          <w:cols w:space="720"/>
        </w:sectPr>
      </w:pPr>
    </w:p>
    <w:p w14:paraId="6B1D3061" w14:textId="77777777" w:rsidR="00C24C8D" w:rsidRDefault="00C24C8D">
      <w:pPr>
        <w:pStyle w:val="BodyText"/>
        <w:rPr>
          <w:sz w:val="18"/>
        </w:rPr>
      </w:pPr>
    </w:p>
    <w:p w14:paraId="59D5E356" w14:textId="77777777" w:rsidR="00C24C8D" w:rsidRDefault="00651C4A">
      <w:pPr>
        <w:pStyle w:val="BodyText"/>
        <w:spacing w:line="57" w:lineRule="exact"/>
        <w:rPr>
          <w:sz w:val="5"/>
        </w:rPr>
      </w:pPr>
      <w:r>
        <w:rPr>
          <w:noProof/>
          <w:sz w:val="5"/>
        </w:rPr>
        <mc:AlternateContent>
          <mc:Choice Requires="wpg">
            <w:drawing>
              <wp:inline distT="0" distB="0" distL="0" distR="0" wp14:anchorId="345EAE1F" wp14:editId="2F4AA691">
                <wp:extent cx="5982335" cy="36195"/>
                <wp:effectExtent l="0" t="0" r="0" b="0"/>
                <wp:docPr id="108" name="Group 108"/>
                <wp:cNvGraphicFramePr/>
                <a:graphic xmlns:a="http://schemas.openxmlformats.org/drawingml/2006/main">
                  <a:graphicData uri="http://schemas.microsoft.com/office/word/2010/wordprocessingGroup">
                    <wpg:wgp>
                      <wpg:cNvGrpSpPr/>
                      <wpg:grpSpPr>
                        <a:xfrm>
                          <a:off x="0" y="0"/>
                          <a:ext cx="5982335" cy="36195"/>
                          <a:chOff x="0" y="0"/>
                          <a:chExt cx="5982335" cy="36195"/>
                        </a:xfrm>
                      </wpg:grpSpPr>
                      <wps:wsp>
                        <wps:cNvPr id="109" name="Graphic 109"/>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wpg:wgp>
                  </a:graphicData>
                </a:graphic>
              </wp:inline>
            </w:drawing>
          </mc:Choice>
          <mc:Fallback>
            <w:pict>
              <v:group w14:anchorId="4A64C467" id="Group 108" o:spid="_x0000_s1026" style="width:471.05pt;height:2.85pt;mso-position-horizontal-relative:char;mso-position-vertical-relative:line" coordsize="59823,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">
                <v:shape id="Graphic 109" o:spid="_x0000_s1027" style="position:absolute;width:59823;height:361;visibility:visible;mso-wrap-style:square;v-text-anchor:top" coordsize="598233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" path="m5982334,l,,,36195r5982334,l5982334,xe" fillcolor="#602221" stroked="f">
                  <v:path arrowok="t"/>
                </v:shape>
                <w10:anchorlock/>
              </v:group>
            </w:pict>
          </mc:Fallback>
        </mc:AlternateContent>
      </w:r>
    </w:p>
    <w:p w14:paraId="7D7F3BDF" w14:textId="77777777" w:rsidR="00C24C8D" w:rsidRDefault="00651C4A">
      <w:pPr>
        <w:spacing w:before="158"/>
        <w:ind w:left="1575" w:right="1458"/>
        <w:jc w:val="center"/>
        <w:rPr>
          <w:b/>
          <w:sz w:val="32"/>
        </w:rPr>
      </w:pPr>
      <w:r>
        <w:rPr>
          <w:b/>
          <w:spacing w:val="-2"/>
          <w:sz w:val="32"/>
        </w:rPr>
        <w:t>REFERENCES</w:t>
      </w:r>
    </w:p>
    <w:p w14:paraId="1528CDDB" w14:textId="77777777" w:rsidR="00C24C8D" w:rsidRDefault="00C24C8D">
      <w:pPr>
        <w:pStyle w:val="BodyText"/>
        <w:spacing w:before="97"/>
        <w:rPr>
          <w:b/>
          <w:sz w:val="32"/>
        </w:rPr>
      </w:pPr>
    </w:p>
    <w:p w14:paraId="596DF724" w14:textId="77777777" w:rsidR="00C24C8D" w:rsidRDefault="00651C4A">
      <w:pPr>
        <w:pStyle w:val="ListParagraph"/>
        <w:numPr>
          <w:ilvl w:val="0"/>
          <w:numId w:val="9"/>
        </w:numPr>
        <w:tabs>
          <w:tab w:val="left" w:pos="1080"/>
          <w:tab w:val="left" w:pos="2160"/>
          <w:tab w:val="left" w:pos="4004"/>
          <w:tab w:val="left" w:pos="5120"/>
          <w:tab w:val="left" w:pos="5727"/>
          <w:tab w:val="left" w:pos="6392"/>
          <w:tab w:val="left" w:pos="7357"/>
          <w:tab w:val="left" w:pos="8701"/>
          <w:tab w:val="left" w:pos="9844"/>
        </w:tabs>
        <w:spacing w:line="360" w:lineRule="auto"/>
        <w:ind w:right="368"/>
        <w:rPr>
          <w:sz w:val="24"/>
        </w:rPr>
      </w:pPr>
      <w:r>
        <w:rPr>
          <w:b/>
          <w:spacing w:val="-2"/>
          <w:sz w:val="24"/>
        </w:rPr>
        <w:t>Arduino</w:t>
      </w:r>
      <w:r>
        <w:rPr>
          <w:b/>
          <w:sz w:val="24"/>
        </w:rPr>
        <w:tab/>
      </w:r>
      <w:r>
        <w:rPr>
          <w:b/>
          <w:spacing w:val="-2"/>
          <w:sz w:val="24"/>
        </w:rPr>
        <w:t>Documentation</w:t>
      </w:r>
      <w:r>
        <w:rPr>
          <w:spacing w:val="-2"/>
          <w:sz w:val="24"/>
        </w:rPr>
        <w:t>,</w:t>
      </w:r>
      <w:r>
        <w:rPr>
          <w:sz w:val="24"/>
        </w:rPr>
        <w:tab/>
      </w:r>
      <w:r>
        <w:rPr>
          <w:spacing w:val="-2"/>
          <w:sz w:val="24"/>
        </w:rPr>
        <w:t>“Arduino</w:t>
      </w:r>
      <w:r>
        <w:rPr>
          <w:sz w:val="24"/>
        </w:rPr>
        <w:tab/>
      </w:r>
      <w:r>
        <w:rPr>
          <w:spacing w:val="-4"/>
          <w:sz w:val="24"/>
        </w:rPr>
        <w:t>IDE</w:t>
      </w:r>
      <w:r>
        <w:rPr>
          <w:sz w:val="24"/>
        </w:rPr>
        <w:tab/>
      </w:r>
      <w:r>
        <w:rPr>
          <w:spacing w:val="-4"/>
          <w:sz w:val="24"/>
        </w:rPr>
        <w:t>User</w:t>
      </w:r>
      <w:r>
        <w:rPr>
          <w:sz w:val="24"/>
        </w:rPr>
        <w:tab/>
      </w:r>
      <w:r>
        <w:rPr>
          <w:spacing w:val="-2"/>
          <w:sz w:val="24"/>
        </w:rPr>
        <w:t>Guide,”</w:t>
      </w:r>
      <w:r>
        <w:rPr>
          <w:sz w:val="24"/>
        </w:rPr>
        <w:tab/>
      </w:r>
      <w:r>
        <w:rPr>
          <w:spacing w:val="-2"/>
          <w:sz w:val="24"/>
        </w:rPr>
        <w:t>Arduino.cc,</w:t>
      </w:r>
      <w:r>
        <w:rPr>
          <w:sz w:val="24"/>
        </w:rPr>
        <w:tab/>
      </w:r>
      <w:r>
        <w:rPr>
          <w:spacing w:val="-2"/>
          <w:sz w:val="24"/>
        </w:rPr>
        <w:t>Available</w:t>
      </w:r>
      <w:r>
        <w:rPr>
          <w:sz w:val="24"/>
        </w:rPr>
        <w:tab/>
      </w:r>
      <w:r>
        <w:rPr>
          <w:spacing w:val="-8"/>
          <w:sz w:val="24"/>
        </w:rPr>
        <w:t xml:space="preserve">at: </w:t>
      </w:r>
      <w:hyperlink r:id="rId29">
        <w:r>
          <w:rPr>
            <w:color w:val="0000FF"/>
            <w:spacing w:val="-2"/>
            <w:sz w:val="24"/>
            <w:u w:val="single" w:color="0000FF"/>
          </w:rPr>
          <w:t>https://www.arduino.cc/en/Guide</w:t>
        </w:r>
      </w:hyperlink>
    </w:p>
    <w:p w14:paraId="6AAEFCD6" w14:textId="77777777" w:rsidR="00C24C8D" w:rsidRDefault="00651C4A">
      <w:pPr>
        <w:pStyle w:val="ListParagraph"/>
        <w:numPr>
          <w:ilvl w:val="0"/>
          <w:numId w:val="9"/>
        </w:numPr>
        <w:tabs>
          <w:tab w:val="left" w:pos="1080"/>
          <w:tab w:val="left" w:pos="2261"/>
          <w:tab w:val="left" w:pos="3396"/>
          <w:tab w:val="left" w:pos="4644"/>
          <w:tab w:val="left" w:pos="5838"/>
          <w:tab w:val="left" w:pos="7054"/>
          <w:tab w:val="left" w:pos="8207"/>
          <w:tab w:val="left" w:pos="9333"/>
        </w:tabs>
        <w:spacing w:line="360" w:lineRule="auto"/>
        <w:ind w:right="387"/>
        <w:rPr>
          <w:sz w:val="24"/>
        </w:rPr>
      </w:pPr>
      <w:r>
        <w:rPr>
          <w:b/>
          <w:spacing w:val="-2"/>
          <w:sz w:val="24"/>
        </w:rPr>
        <w:t>Espressif</w:t>
      </w:r>
      <w:r>
        <w:rPr>
          <w:b/>
          <w:sz w:val="24"/>
        </w:rPr>
        <w:tab/>
      </w:r>
      <w:r>
        <w:rPr>
          <w:b/>
          <w:spacing w:val="-2"/>
          <w:sz w:val="24"/>
        </w:rPr>
        <w:t>Systems</w:t>
      </w:r>
      <w:r>
        <w:rPr>
          <w:spacing w:val="-2"/>
          <w:sz w:val="24"/>
        </w:rPr>
        <w:t>,</w:t>
      </w:r>
      <w:r>
        <w:rPr>
          <w:sz w:val="24"/>
        </w:rPr>
        <w:tab/>
      </w:r>
      <w:r>
        <w:rPr>
          <w:spacing w:val="-2"/>
          <w:sz w:val="24"/>
        </w:rPr>
        <w:t>“ESP8266</w:t>
      </w:r>
      <w:r>
        <w:rPr>
          <w:sz w:val="24"/>
        </w:rPr>
        <w:tab/>
      </w:r>
      <w:r>
        <w:rPr>
          <w:spacing w:val="-2"/>
          <w:sz w:val="24"/>
        </w:rPr>
        <w:t>Technical</w:t>
      </w:r>
      <w:r>
        <w:rPr>
          <w:sz w:val="24"/>
        </w:rPr>
        <w:tab/>
      </w:r>
      <w:r>
        <w:rPr>
          <w:spacing w:val="-2"/>
          <w:sz w:val="24"/>
        </w:rPr>
        <w:t>Reference</w:t>
      </w:r>
      <w:r>
        <w:rPr>
          <w:sz w:val="24"/>
        </w:rPr>
        <w:tab/>
      </w:r>
      <w:r>
        <w:rPr>
          <w:spacing w:val="-2"/>
          <w:sz w:val="24"/>
        </w:rPr>
        <w:t>Manual,”</w:t>
      </w:r>
      <w:r>
        <w:rPr>
          <w:sz w:val="24"/>
        </w:rPr>
        <w:tab/>
      </w:r>
      <w:r>
        <w:rPr>
          <w:spacing w:val="-2"/>
          <w:sz w:val="24"/>
        </w:rPr>
        <w:t>Espressif</w:t>
      </w:r>
      <w:r>
        <w:rPr>
          <w:sz w:val="24"/>
        </w:rPr>
        <w:tab/>
      </w:r>
      <w:r>
        <w:rPr>
          <w:spacing w:val="-6"/>
          <w:sz w:val="24"/>
        </w:rPr>
        <w:t xml:space="preserve">Official </w:t>
      </w:r>
      <w:r>
        <w:rPr>
          <w:spacing w:val="-2"/>
          <w:sz w:val="24"/>
        </w:rPr>
        <w:t>Documentation.</w:t>
      </w:r>
    </w:p>
    <w:p w14:paraId="56269900" w14:textId="77777777" w:rsidR="00C24C8D" w:rsidRDefault="00651C4A">
      <w:pPr>
        <w:pStyle w:val="ListParagraph"/>
        <w:numPr>
          <w:ilvl w:val="0"/>
          <w:numId w:val="9"/>
        </w:numPr>
        <w:tabs>
          <w:tab w:val="left" w:pos="1080"/>
          <w:tab w:val="left" w:pos="1937"/>
          <w:tab w:val="left" w:pos="2552"/>
          <w:tab w:val="left" w:pos="3773"/>
          <w:tab w:val="left" w:pos="4709"/>
          <w:tab w:val="left" w:pos="5538"/>
          <w:tab w:val="left" w:pos="6128"/>
          <w:tab w:val="left" w:pos="6781"/>
          <w:tab w:val="left" w:pos="8665"/>
          <w:tab w:val="left" w:pos="9842"/>
        </w:tabs>
        <w:spacing w:line="360" w:lineRule="auto"/>
        <w:ind w:right="370"/>
        <w:rPr>
          <w:sz w:val="24"/>
        </w:rPr>
      </w:pPr>
      <w:r>
        <w:rPr>
          <w:b/>
          <w:spacing w:val="-2"/>
          <w:sz w:val="24"/>
        </w:rPr>
        <w:t>Blynk</w:t>
      </w:r>
      <w:r>
        <w:rPr>
          <w:b/>
          <w:sz w:val="24"/>
        </w:rPr>
        <w:tab/>
      </w:r>
      <w:r>
        <w:rPr>
          <w:b/>
          <w:spacing w:val="-4"/>
          <w:sz w:val="24"/>
        </w:rPr>
        <w:t>IoT</w:t>
      </w:r>
      <w:r>
        <w:rPr>
          <w:b/>
          <w:sz w:val="24"/>
        </w:rPr>
        <w:tab/>
      </w:r>
      <w:r>
        <w:rPr>
          <w:b/>
          <w:spacing w:val="-2"/>
          <w:sz w:val="24"/>
        </w:rPr>
        <w:t>Platform</w:t>
      </w:r>
      <w:r>
        <w:rPr>
          <w:spacing w:val="-2"/>
          <w:sz w:val="24"/>
        </w:rPr>
        <w:t>,</w:t>
      </w:r>
      <w:r>
        <w:rPr>
          <w:sz w:val="24"/>
        </w:rPr>
        <w:tab/>
      </w:r>
      <w:r>
        <w:rPr>
          <w:spacing w:val="-2"/>
          <w:sz w:val="24"/>
        </w:rPr>
        <w:t>“Blynk</w:t>
      </w:r>
      <w:r>
        <w:rPr>
          <w:sz w:val="24"/>
        </w:rPr>
        <w:tab/>
      </w:r>
      <w:r>
        <w:rPr>
          <w:spacing w:val="-2"/>
          <w:sz w:val="24"/>
        </w:rPr>
        <w:t>Cloud</w:t>
      </w:r>
      <w:r>
        <w:rPr>
          <w:sz w:val="24"/>
        </w:rPr>
        <w:tab/>
      </w:r>
      <w:r>
        <w:rPr>
          <w:spacing w:val="-4"/>
          <w:sz w:val="24"/>
        </w:rPr>
        <w:t>and</w:t>
      </w:r>
      <w:r>
        <w:rPr>
          <w:sz w:val="24"/>
        </w:rPr>
        <w:tab/>
      </w:r>
      <w:r>
        <w:rPr>
          <w:spacing w:val="-4"/>
          <w:sz w:val="24"/>
        </w:rPr>
        <w:t>App</w:t>
      </w:r>
      <w:r>
        <w:rPr>
          <w:sz w:val="24"/>
        </w:rPr>
        <w:tab/>
      </w:r>
      <w:r>
        <w:rPr>
          <w:spacing w:val="-2"/>
          <w:sz w:val="24"/>
        </w:rPr>
        <w:t>Documentation,”</w:t>
      </w:r>
      <w:r>
        <w:rPr>
          <w:sz w:val="24"/>
        </w:rPr>
        <w:tab/>
      </w:r>
      <w:r>
        <w:rPr>
          <w:spacing w:val="-2"/>
          <w:sz w:val="24"/>
        </w:rPr>
        <w:t>Available</w:t>
      </w:r>
      <w:r>
        <w:rPr>
          <w:sz w:val="24"/>
        </w:rPr>
        <w:tab/>
      </w:r>
      <w:r>
        <w:rPr>
          <w:spacing w:val="-8"/>
          <w:sz w:val="24"/>
        </w:rPr>
        <w:t xml:space="preserve">at: </w:t>
      </w:r>
      <w:hyperlink r:id="rId30">
        <w:r>
          <w:rPr>
            <w:color w:val="0000FF"/>
            <w:spacing w:val="-2"/>
            <w:sz w:val="24"/>
            <w:u w:val="single" w:color="0000FF"/>
          </w:rPr>
          <w:t>https://docs.blynk.io</w:t>
        </w:r>
      </w:hyperlink>
    </w:p>
    <w:p w14:paraId="21C86720" w14:textId="77777777" w:rsidR="00C24C8D" w:rsidRDefault="00651C4A">
      <w:pPr>
        <w:pStyle w:val="ListParagraph"/>
        <w:numPr>
          <w:ilvl w:val="0"/>
          <w:numId w:val="9"/>
        </w:numPr>
        <w:tabs>
          <w:tab w:val="left" w:pos="1079"/>
        </w:tabs>
        <w:spacing w:before="1"/>
        <w:ind w:left="1079" w:hanging="359"/>
        <w:rPr>
          <w:sz w:val="24"/>
        </w:rPr>
      </w:pPr>
      <w:r>
        <w:rPr>
          <w:sz w:val="24"/>
        </w:rPr>
        <w:t>Saeed,</w:t>
      </w:r>
      <w:r>
        <w:rPr>
          <w:spacing w:val="58"/>
          <w:w w:val="150"/>
          <w:sz w:val="24"/>
        </w:rPr>
        <w:t xml:space="preserve"> </w:t>
      </w:r>
      <w:r>
        <w:rPr>
          <w:sz w:val="24"/>
        </w:rPr>
        <w:t>K.,</w:t>
      </w:r>
      <w:r>
        <w:rPr>
          <w:spacing w:val="62"/>
          <w:w w:val="150"/>
          <w:sz w:val="24"/>
        </w:rPr>
        <w:t xml:space="preserve"> </w:t>
      </w:r>
      <w:r>
        <w:rPr>
          <w:sz w:val="24"/>
        </w:rPr>
        <w:t>&amp;</w:t>
      </w:r>
      <w:r>
        <w:rPr>
          <w:spacing w:val="57"/>
          <w:w w:val="150"/>
          <w:sz w:val="24"/>
        </w:rPr>
        <w:t xml:space="preserve"> </w:t>
      </w:r>
      <w:r>
        <w:rPr>
          <w:sz w:val="24"/>
        </w:rPr>
        <w:t>Mohammed,</w:t>
      </w:r>
      <w:r>
        <w:rPr>
          <w:spacing w:val="58"/>
          <w:w w:val="150"/>
          <w:sz w:val="24"/>
        </w:rPr>
        <w:t xml:space="preserve"> </w:t>
      </w:r>
      <w:r>
        <w:rPr>
          <w:sz w:val="24"/>
        </w:rPr>
        <w:t>A.,</w:t>
      </w:r>
      <w:r>
        <w:rPr>
          <w:spacing w:val="59"/>
          <w:w w:val="150"/>
          <w:sz w:val="24"/>
        </w:rPr>
        <w:t xml:space="preserve"> </w:t>
      </w:r>
      <w:r>
        <w:rPr>
          <w:sz w:val="24"/>
        </w:rPr>
        <w:t>“IoT-Based</w:t>
      </w:r>
      <w:r>
        <w:rPr>
          <w:spacing w:val="62"/>
          <w:w w:val="150"/>
          <w:sz w:val="24"/>
        </w:rPr>
        <w:t xml:space="preserve"> </w:t>
      </w:r>
      <w:r>
        <w:rPr>
          <w:sz w:val="24"/>
        </w:rPr>
        <w:t>Energy</w:t>
      </w:r>
      <w:r>
        <w:rPr>
          <w:spacing w:val="52"/>
          <w:w w:val="150"/>
          <w:sz w:val="24"/>
        </w:rPr>
        <w:t xml:space="preserve"> </w:t>
      </w:r>
      <w:r>
        <w:rPr>
          <w:sz w:val="24"/>
        </w:rPr>
        <w:t>Monitoring</w:t>
      </w:r>
      <w:r>
        <w:rPr>
          <w:spacing w:val="62"/>
          <w:w w:val="150"/>
          <w:sz w:val="24"/>
        </w:rPr>
        <w:t xml:space="preserve"> </w:t>
      </w:r>
      <w:r>
        <w:rPr>
          <w:sz w:val="24"/>
        </w:rPr>
        <w:t>Systems:</w:t>
      </w:r>
      <w:r>
        <w:rPr>
          <w:spacing w:val="59"/>
          <w:w w:val="150"/>
          <w:sz w:val="24"/>
        </w:rPr>
        <w:t xml:space="preserve"> </w:t>
      </w:r>
      <w:r>
        <w:rPr>
          <w:sz w:val="24"/>
        </w:rPr>
        <w:t>A</w:t>
      </w:r>
      <w:r>
        <w:rPr>
          <w:spacing w:val="58"/>
          <w:w w:val="150"/>
          <w:sz w:val="24"/>
        </w:rPr>
        <w:t xml:space="preserve"> </w:t>
      </w:r>
      <w:r>
        <w:rPr>
          <w:spacing w:val="-2"/>
          <w:sz w:val="24"/>
        </w:rPr>
        <w:t>Review,”</w:t>
      </w:r>
    </w:p>
    <w:p w14:paraId="2028ED1A" w14:textId="77777777" w:rsidR="00C24C8D" w:rsidRDefault="00651C4A">
      <w:pPr>
        <w:spacing w:before="137"/>
        <w:ind w:left="1080"/>
        <w:rPr>
          <w:sz w:val="24"/>
        </w:rPr>
      </w:pPr>
      <w:r>
        <w:rPr>
          <w:i/>
          <w:sz w:val="24"/>
        </w:rPr>
        <w:t>International</w:t>
      </w:r>
      <w:r>
        <w:rPr>
          <w:i/>
          <w:spacing w:val="-1"/>
          <w:sz w:val="24"/>
        </w:rPr>
        <w:t xml:space="preserve"> </w:t>
      </w:r>
      <w:r>
        <w:rPr>
          <w:i/>
          <w:sz w:val="24"/>
        </w:rPr>
        <w:t>Journal</w:t>
      </w:r>
      <w:r>
        <w:rPr>
          <w:i/>
          <w:spacing w:val="-1"/>
          <w:sz w:val="24"/>
        </w:rPr>
        <w:t xml:space="preserve"> </w:t>
      </w:r>
      <w:r>
        <w:rPr>
          <w:i/>
          <w:sz w:val="24"/>
        </w:rPr>
        <w:t>of</w:t>
      </w:r>
      <w:r>
        <w:rPr>
          <w:i/>
          <w:spacing w:val="-7"/>
          <w:sz w:val="24"/>
        </w:rPr>
        <w:t xml:space="preserve"> </w:t>
      </w:r>
      <w:r>
        <w:rPr>
          <w:i/>
          <w:sz w:val="24"/>
        </w:rPr>
        <w:t>Smart</w:t>
      </w:r>
      <w:r>
        <w:rPr>
          <w:i/>
          <w:spacing w:val="-1"/>
          <w:sz w:val="24"/>
        </w:rPr>
        <w:t xml:space="preserve"> </w:t>
      </w:r>
      <w:r>
        <w:rPr>
          <w:i/>
          <w:sz w:val="24"/>
        </w:rPr>
        <w:t>Grid</w:t>
      </w:r>
      <w:r>
        <w:rPr>
          <w:i/>
          <w:spacing w:val="-1"/>
          <w:sz w:val="24"/>
        </w:rPr>
        <w:t xml:space="preserve"> </w:t>
      </w:r>
      <w:r>
        <w:rPr>
          <w:i/>
          <w:sz w:val="24"/>
        </w:rPr>
        <w:t>Technology</w:t>
      </w:r>
      <w:r>
        <w:rPr>
          <w:sz w:val="24"/>
        </w:rPr>
        <w:t xml:space="preserve">, </w:t>
      </w:r>
      <w:r>
        <w:rPr>
          <w:spacing w:val="-4"/>
          <w:sz w:val="24"/>
        </w:rPr>
        <w:t>2020.</w:t>
      </w:r>
    </w:p>
    <w:p w14:paraId="5D1CB3F1" w14:textId="77777777" w:rsidR="00C24C8D" w:rsidRDefault="00651C4A">
      <w:pPr>
        <w:pStyle w:val="ListParagraph"/>
        <w:numPr>
          <w:ilvl w:val="0"/>
          <w:numId w:val="9"/>
        </w:numPr>
        <w:tabs>
          <w:tab w:val="left" w:pos="1080"/>
        </w:tabs>
        <w:spacing w:before="139" w:line="357" w:lineRule="auto"/>
        <w:ind w:right="345"/>
        <w:rPr>
          <w:sz w:val="24"/>
        </w:rPr>
      </w:pPr>
      <w:r>
        <w:rPr>
          <w:sz w:val="24"/>
        </w:rPr>
        <w:t xml:space="preserve">Sharma, P. &amp; Singh, R., “Smart Solar Energy Monitoring Using IoT,” </w:t>
      </w:r>
      <w:r>
        <w:rPr>
          <w:i/>
          <w:sz w:val="24"/>
        </w:rPr>
        <w:t>International Journal of Engineering Research &amp; Technology (IJERT)</w:t>
      </w:r>
      <w:r>
        <w:rPr>
          <w:sz w:val="24"/>
        </w:rPr>
        <w:t>, Vol. 7, Issue 5, 2019.</w:t>
      </w:r>
    </w:p>
    <w:p w14:paraId="313018EA" w14:textId="77777777" w:rsidR="00C24C8D" w:rsidRDefault="00651C4A">
      <w:pPr>
        <w:pStyle w:val="ListParagraph"/>
        <w:numPr>
          <w:ilvl w:val="0"/>
          <w:numId w:val="9"/>
        </w:numPr>
        <w:tabs>
          <w:tab w:val="left" w:pos="1079"/>
        </w:tabs>
        <w:spacing w:before="1"/>
        <w:ind w:left="1079" w:hanging="359"/>
        <w:rPr>
          <w:sz w:val="24"/>
        </w:rPr>
      </w:pPr>
      <w:r>
        <w:rPr>
          <w:sz w:val="24"/>
        </w:rPr>
        <w:t>IEEE</w:t>
      </w:r>
      <w:r>
        <w:rPr>
          <w:spacing w:val="-7"/>
          <w:sz w:val="24"/>
        </w:rPr>
        <w:t xml:space="preserve"> </w:t>
      </w:r>
      <w:r>
        <w:rPr>
          <w:sz w:val="24"/>
        </w:rPr>
        <w:t>Xplore, “Applications</w:t>
      </w:r>
      <w:r>
        <w:rPr>
          <w:spacing w:val="-3"/>
          <w:sz w:val="24"/>
        </w:rPr>
        <w:t xml:space="preserve"> </w:t>
      </w:r>
      <w:r>
        <w:rPr>
          <w:sz w:val="24"/>
        </w:rPr>
        <w:t>of</w:t>
      </w:r>
      <w:r>
        <w:rPr>
          <w:spacing w:val="-1"/>
          <w:sz w:val="24"/>
        </w:rPr>
        <w:t xml:space="preserve"> </w:t>
      </w:r>
      <w:r>
        <w:rPr>
          <w:sz w:val="24"/>
        </w:rPr>
        <w:t>IoT</w:t>
      </w:r>
      <w:r>
        <w:rPr>
          <w:spacing w:val="-7"/>
          <w:sz w:val="24"/>
        </w:rPr>
        <w:t xml:space="preserve"> </w:t>
      </w:r>
      <w:r>
        <w:rPr>
          <w:sz w:val="24"/>
        </w:rPr>
        <w:t>in</w:t>
      </w:r>
      <w:r>
        <w:rPr>
          <w:spacing w:val="-6"/>
          <w:sz w:val="24"/>
        </w:rPr>
        <w:t xml:space="preserve"> </w:t>
      </w:r>
      <w:r>
        <w:rPr>
          <w:sz w:val="24"/>
        </w:rPr>
        <w:t>Renewable</w:t>
      </w:r>
      <w:r>
        <w:rPr>
          <w:spacing w:val="3"/>
          <w:sz w:val="24"/>
        </w:rPr>
        <w:t xml:space="preserve"> </w:t>
      </w:r>
      <w:r>
        <w:rPr>
          <w:sz w:val="24"/>
        </w:rPr>
        <w:t>Energy</w:t>
      </w:r>
      <w:r>
        <w:rPr>
          <w:spacing w:val="-15"/>
          <w:sz w:val="24"/>
        </w:rPr>
        <w:t xml:space="preserve"> </w:t>
      </w:r>
      <w:r>
        <w:rPr>
          <w:sz w:val="24"/>
        </w:rPr>
        <w:t>Systems,”</w:t>
      </w:r>
      <w:r>
        <w:rPr>
          <w:spacing w:val="-1"/>
          <w:sz w:val="24"/>
        </w:rPr>
        <w:t xml:space="preserve"> </w:t>
      </w:r>
      <w:r>
        <w:rPr>
          <w:spacing w:val="-2"/>
          <w:sz w:val="24"/>
        </w:rPr>
        <w:t>2018.</w:t>
      </w:r>
    </w:p>
    <w:p w14:paraId="1D38A639" w14:textId="77777777" w:rsidR="00C24C8D" w:rsidRDefault="00651C4A">
      <w:pPr>
        <w:pStyle w:val="ListParagraph"/>
        <w:numPr>
          <w:ilvl w:val="0"/>
          <w:numId w:val="9"/>
        </w:numPr>
        <w:tabs>
          <w:tab w:val="left" w:pos="1080"/>
        </w:tabs>
        <w:spacing w:before="144" w:line="360" w:lineRule="auto"/>
        <w:ind w:right="353"/>
        <w:jc w:val="both"/>
        <w:rPr>
          <w:sz w:val="24"/>
        </w:rPr>
      </w:pPr>
      <w:r>
        <w:rPr>
          <w:sz w:val="24"/>
        </w:rPr>
        <w:t>Priya,</w:t>
      </w:r>
      <w:r>
        <w:rPr>
          <w:spacing w:val="-11"/>
          <w:sz w:val="24"/>
        </w:rPr>
        <w:t xml:space="preserve"> </w:t>
      </w:r>
      <w:r>
        <w:rPr>
          <w:sz w:val="24"/>
        </w:rPr>
        <w:t>G.,</w:t>
      </w:r>
      <w:r>
        <w:rPr>
          <w:spacing w:val="-10"/>
          <w:sz w:val="24"/>
        </w:rPr>
        <w:t xml:space="preserve"> </w:t>
      </w:r>
      <w:r>
        <w:rPr>
          <w:sz w:val="24"/>
        </w:rPr>
        <w:t>&amp;</w:t>
      </w:r>
      <w:r>
        <w:rPr>
          <w:spacing w:val="-15"/>
          <w:sz w:val="24"/>
        </w:rPr>
        <w:t xml:space="preserve"> </w:t>
      </w:r>
      <w:r>
        <w:rPr>
          <w:sz w:val="24"/>
        </w:rPr>
        <w:t>Kumar,</w:t>
      </w:r>
      <w:r>
        <w:rPr>
          <w:spacing w:val="-11"/>
          <w:sz w:val="24"/>
        </w:rPr>
        <w:t xml:space="preserve"> </w:t>
      </w:r>
      <w:r>
        <w:rPr>
          <w:sz w:val="24"/>
        </w:rPr>
        <w:t>S.,</w:t>
      </w:r>
      <w:r>
        <w:rPr>
          <w:spacing w:val="-13"/>
          <w:sz w:val="24"/>
        </w:rPr>
        <w:t xml:space="preserve"> </w:t>
      </w:r>
      <w:r>
        <w:rPr>
          <w:sz w:val="24"/>
        </w:rPr>
        <w:t>“Solar</w:t>
      </w:r>
      <w:r>
        <w:rPr>
          <w:spacing w:val="-14"/>
          <w:sz w:val="24"/>
        </w:rPr>
        <w:t xml:space="preserve"> </w:t>
      </w:r>
      <w:r>
        <w:rPr>
          <w:sz w:val="24"/>
        </w:rPr>
        <w:t>Power</w:t>
      </w:r>
      <w:r>
        <w:rPr>
          <w:spacing w:val="-14"/>
          <w:sz w:val="24"/>
        </w:rPr>
        <w:t xml:space="preserve"> </w:t>
      </w:r>
      <w:r>
        <w:rPr>
          <w:sz w:val="24"/>
        </w:rPr>
        <w:t>Management</w:t>
      </w:r>
      <w:r>
        <w:rPr>
          <w:spacing w:val="-10"/>
          <w:sz w:val="24"/>
        </w:rPr>
        <w:t xml:space="preserve"> </w:t>
      </w:r>
      <w:r>
        <w:rPr>
          <w:sz w:val="24"/>
        </w:rPr>
        <w:t>and</w:t>
      </w:r>
      <w:r>
        <w:rPr>
          <w:spacing w:val="-11"/>
          <w:sz w:val="24"/>
        </w:rPr>
        <w:t xml:space="preserve"> </w:t>
      </w:r>
      <w:r>
        <w:rPr>
          <w:sz w:val="24"/>
        </w:rPr>
        <w:t>Monitoring</w:t>
      </w:r>
      <w:r>
        <w:rPr>
          <w:spacing w:val="-12"/>
          <w:sz w:val="24"/>
        </w:rPr>
        <w:t xml:space="preserve"> </w:t>
      </w:r>
      <w:r>
        <w:rPr>
          <w:sz w:val="24"/>
        </w:rPr>
        <w:t>Using</w:t>
      </w:r>
      <w:r>
        <w:rPr>
          <w:spacing w:val="-11"/>
          <w:sz w:val="24"/>
        </w:rPr>
        <w:t xml:space="preserve"> </w:t>
      </w:r>
      <w:r>
        <w:rPr>
          <w:sz w:val="24"/>
        </w:rPr>
        <w:t>Microcontroller</w:t>
      </w:r>
      <w:r>
        <w:rPr>
          <w:spacing w:val="-11"/>
          <w:sz w:val="24"/>
        </w:rPr>
        <w:t xml:space="preserve"> </w:t>
      </w:r>
      <w:r>
        <w:rPr>
          <w:sz w:val="24"/>
        </w:rPr>
        <w:t xml:space="preserve">and IoT,” </w:t>
      </w:r>
      <w:r>
        <w:rPr>
          <w:i/>
          <w:sz w:val="24"/>
        </w:rPr>
        <w:t>International Journal of Advanced Research in Electronics and Communication Engineering</w:t>
      </w:r>
      <w:r>
        <w:rPr>
          <w:sz w:val="24"/>
        </w:rPr>
        <w:t>, 2021.</w:t>
      </w:r>
    </w:p>
    <w:p w14:paraId="214D8AB0" w14:textId="77777777" w:rsidR="00C24C8D" w:rsidRDefault="00651C4A">
      <w:pPr>
        <w:pStyle w:val="ListParagraph"/>
        <w:numPr>
          <w:ilvl w:val="0"/>
          <w:numId w:val="9"/>
        </w:numPr>
        <w:tabs>
          <w:tab w:val="left" w:pos="1080"/>
        </w:tabs>
        <w:spacing w:line="360" w:lineRule="auto"/>
        <w:ind w:right="377"/>
        <w:jc w:val="both"/>
        <w:rPr>
          <w:sz w:val="24"/>
        </w:rPr>
      </w:pPr>
      <w:r>
        <w:rPr>
          <w:sz w:val="24"/>
        </w:rPr>
        <w:t>Open</w:t>
      </w:r>
      <w:r>
        <w:rPr>
          <w:spacing w:val="-9"/>
          <w:sz w:val="24"/>
        </w:rPr>
        <w:t xml:space="preserve"> </w:t>
      </w:r>
      <w:r>
        <w:rPr>
          <w:sz w:val="24"/>
        </w:rPr>
        <w:t>Source</w:t>
      </w:r>
      <w:r>
        <w:rPr>
          <w:spacing w:val="-12"/>
          <w:sz w:val="24"/>
        </w:rPr>
        <w:t xml:space="preserve"> </w:t>
      </w:r>
      <w:r>
        <w:rPr>
          <w:sz w:val="24"/>
        </w:rPr>
        <w:t>Community,</w:t>
      </w:r>
      <w:r>
        <w:rPr>
          <w:spacing w:val="-8"/>
          <w:sz w:val="24"/>
        </w:rPr>
        <w:t xml:space="preserve"> </w:t>
      </w:r>
      <w:r>
        <w:rPr>
          <w:sz w:val="24"/>
        </w:rPr>
        <w:t>“ESP8266</w:t>
      </w:r>
      <w:r>
        <w:rPr>
          <w:spacing w:val="-9"/>
          <w:sz w:val="24"/>
        </w:rPr>
        <w:t xml:space="preserve"> </w:t>
      </w:r>
      <w:r>
        <w:rPr>
          <w:sz w:val="24"/>
        </w:rPr>
        <w:t>Wi-Fi</w:t>
      </w:r>
      <w:r>
        <w:rPr>
          <w:spacing w:val="-9"/>
          <w:sz w:val="24"/>
        </w:rPr>
        <w:t xml:space="preserve"> </w:t>
      </w:r>
      <w:r>
        <w:rPr>
          <w:sz w:val="24"/>
        </w:rPr>
        <w:t>Module</w:t>
      </w:r>
      <w:r>
        <w:rPr>
          <w:spacing w:val="-12"/>
          <w:sz w:val="24"/>
        </w:rPr>
        <w:t xml:space="preserve"> </w:t>
      </w:r>
      <w:r>
        <w:rPr>
          <w:sz w:val="24"/>
        </w:rPr>
        <w:t>Tutorials</w:t>
      </w:r>
      <w:r>
        <w:rPr>
          <w:spacing w:val="-6"/>
          <w:sz w:val="24"/>
        </w:rPr>
        <w:t xml:space="preserve"> </w:t>
      </w:r>
      <w:r>
        <w:rPr>
          <w:sz w:val="24"/>
        </w:rPr>
        <w:t>and</w:t>
      </w:r>
      <w:r>
        <w:rPr>
          <w:spacing w:val="-9"/>
          <w:sz w:val="24"/>
        </w:rPr>
        <w:t xml:space="preserve"> </w:t>
      </w:r>
      <w:r>
        <w:rPr>
          <w:sz w:val="24"/>
        </w:rPr>
        <w:t>Projects,”</w:t>
      </w:r>
      <w:r>
        <w:rPr>
          <w:spacing w:val="-7"/>
          <w:sz w:val="24"/>
        </w:rPr>
        <w:t xml:space="preserve"> </w:t>
      </w:r>
      <w:r>
        <w:rPr>
          <w:sz w:val="24"/>
        </w:rPr>
        <w:t>Github</w:t>
      </w:r>
      <w:r>
        <w:rPr>
          <w:spacing w:val="-6"/>
          <w:sz w:val="24"/>
        </w:rPr>
        <w:t xml:space="preserve"> </w:t>
      </w:r>
      <w:r>
        <w:rPr>
          <w:sz w:val="24"/>
        </w:rPr>
        <w:t>&amp;</w:t>
      </w:r>
      <w:r>
        <w:rPr>
          <w:spacing w:val="-11"/>
          <w:sz w:val="24"/>
        </w:rPr>
        <w:t xml:space="preserve"> </w:t>
      </w:r>
      <w:r>
        <w:rPr>
          <w:sz w:val="24"/>
        </w:rPr>
        <w:t xml:space="preserve">Online </w:t>
      </w:r>
      <w:r>
        <w:rPr>
          <w:spacing w:val="-2"/>
          <w:sz w:val="24"/>
        </w:rPr>
        <w:t>Forums.</w:t>
      </w:r>
    </w:p>
    <w:p w14:paraId="36CE3B55" w14:textId="77777777" w:rsidR="00C24C8D" w:rsidRDefault="00651C4A">
      <w:pPr>
        <w:pStyle w:val="ListParagraph"/>
        <w:numPr>
          <w:ilvl w:val="0"/>
          <w:numId w:val="9"/>
        </w:numPr>
        <w:tabs>
          <w:tab w:val="left" w:pos="1079"/>
        </w:tabs>
        <w:ind w:left="1079" w:hanging="359"/>
        <w:jc w:val="both"/>
        <w:rPr>
          <w:sz w:val="24"/>
        </w:rPr>
      </w:pPr>
      <w:r>
        <w:rPr>
          <w:sz w:val="24"/>
        </w:rPr>
        <w:t>Texas</w:t>
      </w:r>
      <w:r>
        <w:rPr>
          <w:spacing w:val="-4"/>
          <w:sz w:val="24"/>
        </w:rPr>
        <w:t xml:space="preserve"> </w:t>
      </w:r>
      <w:r>
        <w:rPr>
          <w:sz w:val="24"/>
        </w:rPr>
        <w:t>Instruments,</w:t>
      </w:r>
      <w:r>
        <w:rPr>
          <w:spacing w:val="1"/>
          <w:sz w:val="24"/>
        </w:rPr>
        <w:t xml:space="preserve"> </w:t>
      </w:r>
      <w:r>
        <w:rPr>
          <w:sz w:val="24"/>
        </w:rPr>
        <w:t>“LM2596</w:t>
      </w:r>
      <w:r>
        <w:rPr>
          <w:spacing w:val="-5"/>
          <w:sz w:val="24"/>
        </w:rPr>
        <w:t xml:space="preserve"> </w:t>
      </w:r>
      <w:r>
        <w:rPr>
          <w:sz w:val="24"/>
        </w:rPr>
        <w:t>Buck</w:t>
      </w:r>
      <w:r>
        <w:rPr>
          <w:spacing w:val="-1"/>
          <w:sz w:val="24"/>
        </w:rPr>
        <w:t xml:space="preserve"> </w:t>
      </w:r>
      <w:r>
        <w:rPr>
          <w:sz w:val="24"/>
        </w:rPr>
        <w:t>Converter</w:t>
      </w:r>
      <w:r>
        <w:rPr>
          <w:spacing w:val="-4"/>
          <w:sz w:val="24"/>
        </w:rPr>
        <w:t xml:space="preserve"> </w:t>
      </w:r>
      <w:r>
        <w:rPr>
          <w:sz w:val="24"/>
        </w:rPr>
        <w:t>Datasheet,”</w:t>
      </w:r>
      <w:r>
        <w:rPr>
          <w:spacing w:val="-6"/>
          <w:sz w:val="24"/>
        </w:rPr>
        <w:t xml:space="preserve"> </w:t>
      </w:r>
      <w:r>
        <w:rPr>
          <w:sz w:val="24"/>
        </w:rPr>
        <w:t>TI</w:t>
      </w:r>
      <w:r>
        <w:rPr>
          <w:spacing w:val="-14"/>
          <w:sz w:val="24"/>
        </w:rPr>
        <w:t xml:space="preserve"> </w:t>
      </w:r>
      <w:r>
        <w:rPr>
          <w:sz w:val="24"/>
        </w:rPr>
        <w:t>Semiconductor</w:t>
      </w:r>
      <w:r>
        <w:rPr>
          <w:spacing w:val="-1"/>
          <w:sz w:val="24"/>
        </w:rPr>
        <w:t xml:space="preserve"> </w:t>
      </w:r>
      <w:r>
        <w:rPr>
          <w:spacing w:val="-2"/>
          <w:sz w:val="24"/>
        </w:rPr>
        <w:t>Documentation.</w:t>
      </w:r>
    </w:p>
    <w:p w14:paraId="20C70AF7" w14:textId="77777777" w:rsidR="00C24C8D" w:rsidRDefault="00651C4A">
      <w:pPr>
        <w:pStyle w:val="ListParagraph"/>
        <w:numPr>
          <w:ilvl w:val="0"/>
          <w:numId w:val="9"/>
        </w:numPr>
        <w:tabs>
          <w:tab w:val="left" w:pos="1080"/>
        </w:tabs>
        <w:spacing w:before="136" w:line="357" w:lineRule="auto"/>
        <w:ind w:right="511"/>
        <w:rPr>
          <w:sz w:val="24"/>
        </w:rPr>
      </w:pPr>
      <w:r>
        <w:rPr>
          <w:sz w:val="24"/>
        </w:rPr>
        <w:t>Adafruit</w:t>
      </w:r>
      <w:r>
        <w:rPr>
          <w:spacing w:val="39"/>
          <w:sz w:val="24"/>
        </w:rPr>
        <w:t xml:space="preserve"> </w:t>
      </w:r>
      <w:r>
        <w:rPr>
          <w:sz w:val="24"/>
        </w:rPr>
        <w:t>Industries,</w:t>
      </w:r>
      <w:r>
        <w:rPr>
          <w:spacing w:val="36"/>
          <w:sz w:val="24"/>
        </w:rPr>
        <w:t xml:space="preserve"> </w:t>
      </w:r>
      <w:r>
        <w:rPr>
          <w:sz w:val="24"/>
        </w:rPr>
        <w:t>“DHT11</w:t>
      </w:r>
      <w:r>
        <w:rPr>
          <w:spacing w:val="35"/>
          <w:sz w:val="24"/>
        </w:rPr>
        <w:t xml:space="preserve"> </w:t>
      </w:r>
      <w:r>
        <w:rPr>
          <w:sz w:val="24"/>
        </w:rPr>
        <w:t>Temperature</w:t>
      </w:r>
      <w:r>
        <w:rPr>
          <w:spacing w:val="35"/>
          <w:sz w:val="24"/>
        </w:rPr>
        <w:t xml:space="preserve"> </w:t>
      </w:r>
      <w:r>
        <w:rPr>
          <w:sz w:val="24"/>
        </w:rPr>
        <w:t>and</w:t>
      </w:r>
      <w:r>
        <w:rPr>
          <w:spacing w:val="38"/>
          <w:sz w:val="24"/>
        </w:rPr>
        <w:t xml:space="preserve"> </w:t>
      </w:r>
      <w:r>
        <w:rPr>
          <w:sz w:val="24"/>
        </w:rPr>
        <w:t>Humidity</w:t>
      </w:r>
      <w:r>
        <w:rPr>
          <w:spacing w:val="29"/>
          <w:sz w:val="24"/>
        </w:rPr>
        <w:t xml:space="preserve"> </w:t>
      </w:r>
      <w:r>
        <w:rPr>
          <w:sz w:val="24"/>
        </w:rPr>
        <w:t>Sensor</w:t>
      </w:r>
      <w:r>
        <w:rPr>
          <w:spacing w:val="36"/>
          <w:sz w:val="24"/>
        </w:rPr>
        <w:t xml:space="preserve"> </w:t>
      </w:r>
      <w:r>
        <w:rPr>
          <w:sz w:val="24"/>
        </w:rPr>
        <w:t>Datasheet</w:t>
      </w:r>
      <w:r>
        <w:rPr>
          <w:spacing w:val="36"/>
          <w:sz w:val="24"/>
        </w:rPr>
        <w:t xml:space="preserve"> </w:t>
      </w:r>
      <w:r>
        <w:rPr>
          <w:sz w:val="24"/>
        </w:rPr>
        <w:t>and</w:t>
      </w:r>
      <w:r>
        <w:rPr>
          <w:spacing w:val="35"/>
          <w:sz w:val="24"/>
        </w:rPr>
        <w:t xml:space="preserve"> </w:t>
      </w:r>
      <w:r>
        <w:rPr>
          <w:sz w:val="24"/>
        </w:rPr>
        <w:t>Guides,” Adafruit Learning System.</w:t>
      </w:r>
    </w:p>
    <w:p w14:paraId="0EFC6C77" w14:textId="77777777" w:rsidR="00C24C8D" w:rsidRDefault="00651C4A">
      <w:pPr>
        <w:pStyle w:val="ListParagraph"/>
        <w:numPr>
          <w:ilvl w:val="0"/>
          <w:numId w:val="9"/>
        </w:numPr>
        <w:tabs>
          <w:tab w:val="left" w:pos="1079"/>
        </w:tabs>
        <w:spacing w:before="3"/>
        <w:ind w:left="1079" w:hanging="359"/>
        <w:rPr>
          <w:sz w:val="24"/>
        </w:rPr>
      </w:pPr>
      <w:r>
        <w:rPr>
          <w:spacing w:val="-2"/>
          <w:sz w:val="24"/>
        </w:rPr>
        <w:t>Green,</w:t>
      </w:r>
      <w:r>
        <w:rPr>
          <w:spacing w:val="-5"/>
          <w:sz w:val="24"/>
        </w:rPr>
        <w:t xml:space="preserve"> </w:t>
      </w:r>
      <w:r>
        <w:rPr>
          <w:spacing w:val="-2"/>
          <w:sz w:val="24"/>
        </w:rPr>
        <w:t>M.,</w:t>
      </w:r>
      <w:r>
        <w:rPr>
          <w:spacing w:val="-1"/>
          <w:sz w:val="24"/>
        </w:rPr>
        <w:t xml:space="preserve"> </w:t>
      </w:r>
      <w:r>
        <w:rPr>
          <w:spacing w:val="-2"/>
          <w:sz w:val="24"/>
        </w:rPr>
        <w:t>“Solar</w:t>
      </w:r>
      <w:r>
        <w:rPr>
          <w:sz w:val="24"/>
        </w:rPr>
        <w:t xml:space="preserve"> </w:t>
      </w:r>
      <w:r>
        <w:rPr>
          <w:spacing w:val="-2"/>
          <w:sz w:val="24"/>
        </w:rPr>
        <w:t>Photovoltaics:</w:t>
      </w:r>
      <w:r>
        <w:rPr>
          <w:spacing w:val="1"/>
          <w:sz w:val="24"/>
        </w:rPr>
        <w:t xml:space="preserve"> </w:t>
      </w:r>
      <w:r>
        <w:rPr>
          <w:spacing w:val="-2"/>
          <w:sz w:val="24"/>
        </w:rPr>
        <w:t>Technology</w:t>
      </w:r>
      <w:r>
        <w:rPr>
          <w:spacing w:val="-8"/>
          <w:sz w:val="24"/>
        </w:rPr>
        <w:t xml:space="preserve"> </w:t>
      </w:r>
      <w:r>
        <w:rPr>
          <w:spacing w:val="-2"/>
          <w:sz w:val="24"/>
        </w:rPr>
        <w:t>Overview,”</w:t>
      </w:r>
      <w:r>
        <w:rPr>
          <w:spacing w:val="-1"/>
          <w:sz w:val="24"/>
        </w:rPr>
        <w:t xml:space="preserve"> </w:t>
      </w:r>
      <w:r>
        <w:rPr>
          <w:i/>
          <w:spacing w:val="-2"/>
          <w:sz w:val="24"/>
        </w:rPr>
        <w:t>Renewable</w:t>
      </w:r>
      <w:r>
        <w:rPr>
          <w:i/>
          <w:spacing w:val="1"/>
          <w:sz w:val="24"/>
        </w:rPr>
        <w:t xml:space="preserve"> </w:t>
      </w:r>
      <w:r>
        <w:rPr>
          <w:i/>
          <w:spacing w:val="-2"/>
          <w:sz w:val="24"/>
        </w:rPr>
        <w:t>Energy</w:t>
      </w:r>
      <w:r>
        <w:rPr>
          <w:i/>
          <w:sz w:val="24"/>
        </w:rPr>
        <w:t xml:space="preserve"> </w:t>
      </w:r>
      <w:r>
        <w:rPr>
          <w:i/>
          <w:spacing w:val="-2"/>
          <w:sz w:val="24"/>
        </w:rPr>
        <w:t>Handbook</w:t>
      </w:r>
      <w:r>
        <w:rPr>
          <w:spacing w:val="-2"/>
          <w:sz w:val="24"/>
        </w:rPr>
        <w:t>,</w:t>
      </w:r>
      <w:r>
        <w:rPr>
          <w:sz w:val="24"/>
        </w:rPr>
        <w:t xml:space="preserve"> </w:t>
      </w:r>
      <w:r>
        <w:rPr>
          <w:spacing w:val="-2"/>
          <w:sz w:val="24"/>
        </w:rPr>
        <w:t>2017.</w:t>
      </w:r>
    </w:p>
    <w:p w14:paraId="04D9D6B1" w14:textId="77777777" w:rsidR="00C24C8D" w:rsidRDefault="00651C4A">
      <w:pPr>
        <w:pStyle w:val="ListParagraph"/>
        <w:numPr>
          <w:ilvl w:val="0"/>
          <w:numId w:val="9"/>
        </w:numPr>
        <w:tabs>
          <w:tab w:val="left" w:pos="1079"/>
        </w:tabs>
        <w:spacing w:before="137"/>
        <w:ind w:left="1079" w:hanging="359"/>
        <w:rPr>
          <w:sz w:val="24"/>
        </w:rPr>
      </w:pPr>
      <w:r>
        <w:rPr>
          <w:sz w:val="24"/>
        </w:rPr>
        <w:t>TutorialsPoint,</w:t>
      </w:r>
      <w:r>
        <w:rPr>
          <w:spacing w:val="-10"/>
          <w:sz w:val="24"/>
        </w:rPr>
        <w:t xml:space="preserve"> </w:t>
      </w:r>
      <w:r>
        <w:rPr>
          <w:sz w:val="24"/>
        </w:rPr>
        <w:t>“Internet</w:t>
      </w:r>
      <w:r>
        <w:rPr>
          <w:spacing w:val="1"/>
          <w:sz w:val="24"/>
        </w:rPr>
        <w:t xml:space="preserve"> </w:t>
      </w:r>
      <w:r>
        <w:rPr>
          <w:sz w:val="24"/>
        </w:rPr>
        <w:t>of</w:t>
      </w:r>
      <w:r>
        <w:rPr>
          <w:spacing w:val="-10"/>
          <w:sz w:val="24"/>
        </w:rPr>
        <w:t xml:space="preserve"> </w:t>
      </w:r>
      <w:r>
        <w:rPr>
          <w:sz w:val="24"/>
        </w:rPr>
        <w:t>Things</w:t>
      </w:r>
      <w:r>
        <w:rPr>
          <w:spacing w:val="-7"/>
          <w:sz w:val="24"/>
        </w:rPr>
        <w:t xml:space="preserve"> </w:t>
      </w:r>
      <w:r>
        <w:rPr>
          <w:sz w:val="24"/>
        </w:rPr>
        <w:t>(IoT)</w:t>
      </w:r>
      <w:r>
        <w:rPr>
          <w:spacing w:val="-7"/>
          <w:sz w:val="24"/>
        </w:rPr>
        <w:t xml:space="preserve"> </w:t>
      </w:r>
      <w:r>
        <w:rPr>
          <w:sz w:val="24"/>
        </w:rPr>
        <w:t>Overview</w:t>
      </w:r>
      <w:r>
        <w:rPr>
          <w:spacing w:val="-10"/>
          <w:sz w:val="24"/>
        </w:rPr>
        <w:t xml:space="preserve"> </w:t>
      </w:r>
      <w:r>
        <w:rPr>
          <w:sz w:val="24"/>
        </w:rPr>
        <w:t>and</w:t>
      </w:r>
      <w:r>
        <w:rPr>
          <w:spacing w:val="-7"/>
          <w:sz w:val="24"/>
        </w:rPr>
        <w:t xml:space="preserve"> </w:t>
      </w:r>
      <w:r>
        <w:rPr>
          <w:sz w:val="24"/>
        </w:rPr>
        <w:t>Architecture,”</w:t>
      </w:r>
      <w:r>
        <w:rPr>
          <w:spacing w:val="-6"/>
          <w:sz w:val="24"/>
        </w:rPr>
        <w:t xml:space="preserve"> </w:t>
      </w:r>
      <w:r>
        <w:rPr>
          <w:spacing w:val="-2"/>
          <w:sz w:val="24"/>
        </w:rPr>
        <w:t>TutorialsPoint.com.</w:t>
      </w:r>
    </w:p>
    <w:sectPr w:rsidR="00C24C8D">
      <w:pgSz w:w="12240" w:h="15840"/>
      <w:pgMar w:top="980" w:right="720" w:bottom="1180" w:left="1080" w:header="727"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36AD9" w14:textId="77777777" w:rsidR="00800E2D" w:rsidRDefault="00800E2D">
      <w:r>
        <w:separator/>
      </w:r>
    </w:p>
  </w:endnote>
  <w:endnote w:type="continuationSeparator" w:id="0">
    <w:p w14:paraId="228B928A" w14:textId="77777777" w:rsidR="00800E2D" w:rsidRDefault="0080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FC25" w14:textId="77777777" w:rsidR="00651C4A" w:rsidRDefault="00651C4A">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1CECB01" wp14:editId="254EE412">
              <wp:simplePos x="0" y="0"/>
              <wp:positionH relativeFrom="page">
                <wp:posOffset>1047750</wp:posOffset>
              </wp:positionH>
              <wp:positionV relativeFrom="page">
                <wp:posOffset>9258300</wp:posOffset>
              </wp:positionV>
              <wp:extent cx="5982335" cy="36195"/>
              <wp:effectExtent l="0" t="0" r="0" b="0"/>
              <wp:wrapNone/>
              <wp:docPr id="2" name="Graphic 2"/>
              <wp:cNvGraphicFramePr/>
              <a:graphic xmlns:a="http://schemas.openxmlformats.org/drawingml/2006/main">
                <a:graphicData uri="http://schemas.microsoft.com/office/word/2010/wordprocessingShape">
                  <wps:wsp>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a:graphicData>
              </a:graphic>
            </wp:anchor>
          </w:drawing>
        </mc:Choice>
        <mc:Fallback>
          <w:pict>
            <v:shape w14:anchorId="60CCC972" id="Graphic 2" o:spid="_x0000_s1026" style="position:absolute;margin-left:82.5pt;margin-top:729pt;width:471.05pt;height:2.8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8233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" path="m5982334,l,,,36195r5982334,l5982334,xe" fillcolor="#602221"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E904002" wp14:editId="5EF472C7">
              <wp:simplePos x="0" y="0"/>
              <wp:positionH relativeFrom="page">
                <wp:posOffset>1250950</wp:posOffset>
              </wp:positionH>
              <wp:positionV relativeFrom="page">
                <wp:posOffset>9276080</wp:posOffset>
              </wp:positionV>
              <wp:extent cx="1465580" cy="180975"/>
              <wp:effectExtent l="0" t="0" r="0" b="0"/>
              <wp:wrapNone/>
              <wp:docPr id="3" name="Textbox 3"/>
              <wp:cNvGraphicFramePr/>
              <a:graphic xmlns:a="http://schemas.openxmlformats.org/drawingml/2006/main">
                <a:graphicData uri="http://schemas.microsoft.com/office/word/2010/wordprocessingShape">
                  <wps:wsp>
                    <wps:cNvSpPr txBox="1"/>
                    <wps:spPr>
                      <a:xfrm>
                        <a:off x="0" y="0"/>
                        <a:ext cx="1465580" cy="180975"/>
                      </a:xfrm>
                      <a:prstGeom prst="rect">
                        <a:avLst/>
                      </a:prstGeom>
                    </wps:spPr>
                    <wps:txbx>
                      <w:txbxContent>
                        <w:p w14:paraId="7A5DC974" w14:textId="77777777" w:rsidR="00651C4A" w:rsidRDefault="00651C4A">
                          <w:pPr>
                            <w:spacing w:before="11"/>
                            <w:ind w:left="20"/>
                          </w:pPr>
                          <w:r>
                            <w:t>EEE</w:t>
                          </w:r>
                          <w:r>
                            <w:rPr>
                              <w:spacing w:val="-9"/>
                            </w:rPr>
                            <w:t xml:space="preserve"> </w:t>
                          </w:r>
                          <w:r>
                            <w:t>Dept</w:t>
                          </w:r>
                          <w:r>
                            <w:rPr>
                              <w:spacing w:val="47"/>
                            </w:rPr>
                            <w:t xml:space="preserve"> </w:t>
                          </w:r>
                          <w:r>
                            <w:t>GNDEC</w:t>
                          </w:r>
                          <w:r>
                            <w:rPr>
                              <w:spacing w:val="-8"/>
                            </w:rPr>
                            <w:t xml:space="preserve"> </w:t>
                          </w:r>
                          <w:r>
                            <w:rPr>
                              <w:spacing w:val="-4"/>
                            </w:rPr>
                            <w:t>Bidar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98.5pt;margin-top:730.4pt;width:115.4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" filled="f" stroked="f">
              <v:textbox inset="0,0,0,0">
                <w:txbxContent>
                  <w:p w:rsidR="00651C4A" w:rsidRDefault="00651C4A">
                    <w:pPr>
                      <w:spacing w:before="11"/>
                      <w:ind w:left="20"/>
                    </w:pPr>
                    <w:r>
                      <w:t>EEE</w:t>
                    </w:r>
                    <w:r>
                      <w:rPr>
                        <w:spacing w:val="-9"/>
                      </w:rPr>
                      <w:t xml:space="preserve"> </w:t>
                    </w:r>
                    <w:r>
                      <w:t>Dept</w:t>
                    </w:r>
                    <w:r>
                      <w:rPr>
                        <w:spacing w:val="47"/>
                      </w:rPr>
                      <w:t xml:space="preserve"> </w:t>
                    </w:r>
                    <w:r>
                      <w:t>GNDEC</w:t>
                    </w:r>
                    <w:r>
                      <w:rPr>
                        <w:spacing w:val="-8"/>
                      </w:rPr>
                      <w:t xml:space="preserve"> </w:t>
                    </w:r>
                    <w:r>
                      <w:rPr>
                        <w:spacing w:val="-4"/>
                      </w:rPr>
                      <w:t>Bidar</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62E42544" wp14:editId="65768DE6">
              <wp:simplePos x="0" y="0"/>
              <wp:positionH relativeFrom="page">
                <wp:posOffset>6562090</wp:posOffset>
              </wp:positionH>
              <wp:positionV relativeFrom="page">
                <wp:posOffset>9276080</wp:posOffset>
              </wp:positionV>
              <wp:extent cx="185420"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185420" cy="180975"/>
                      </a:xfrm>
                      <a:prstGeom prst="rect">
                        <a:avLst/>
                      </a:prstGeom>
                    </wps:spPr>
                    <wps:txbx>
                      <w:txbxContent>
                        <w:p w14:paraId="3C2DF561" w14:textId="77777777" w:rsidR="00651C4A" w:rsidRDefault="00651C4A">
                          <w:pPr>
                            <w:spacing w:before="11"/>
                            <w:ind w:left="60"/>
                          </w:pPr>
                          <w:r>
                            <w:rPr>
                              <w:spacing w:val="-5"/>
                            </w:rPr>
                            <w:fldChar w:fldCharType="begin"/>
                          </w:r>
                          <w:r>
                            <w:rPr>
                              <w:spacing w:val="-5"/>
                            </w:rPr>
                            <w:instrText xml:space="preserve"> PAGE </w:instrText>
                          </w:r>
                          <w:r>
                            <w:rPr>
                              <w:spacing w:val="-5"/>
                            </w:rPr>
                            <w:fldChar w:fldCharType="separate"/>
                          </w:r>
                          <w:r w:rsidR="00F5782B">
                            <w:rPr>
                              <w:noProof/>
                              <w:spacing w:val="-5"/>
                            </w:rPr>
                            <w:t>10</w:t>
                          </w:r>
                          <w:r>
                            <w:rPr>
                              <w:spacing w:val="-5"/>
                            </w:rPr>
                            <w:fldChar w:fldCharType="end"/>
                          </w:r>
                        </w:p>
                      </w:txbxContent>
                    </wps:txbx>
                    <wps:bodyPr wrap="square" lIns="0" tIns="0" rIns="0" bIns="0" rtlCol="0">
                      <a:noAutofit/>
                    </wps:bodyPr>
                  </wps:wsp>
                </a:graphicData>
              </a:graphic>
            </wp:anchor>
          </w:drawing>
        </mc:Choice>
        <mc:Fallback>
          <w:pict>
            <v:shape id="Textbox 4" o:spid="_x0000_s1028" type="#_x0000_t202" style="position:absolute;margin-left:516.7pt;margin-top:730.4pt;width:14.6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" filled="f" stroked="f">
              <v:textbox inset="0,0,0,0">
                <w:txbxContent>
                  <w:p w:rsidR="00651C4A" w:rsidRDefault="00651C4A">
                    <w:pPr>
                      <w:spacing w:before="11"/>
                      <w:ind w:left="60"/>
                    </w:pPr>
                    <w:r>
                      <w:rPr>
                        <w:spacing w:val="-5"/>
                      </w:rPr>
                      <w:fldChar w:fldCharType="begin"/>
                    </w:r>
                    <w:r>
                      <w:rPr>
                        <w:spacing w:val="-5"/>
                      </w:rPr>
                      <w:instrText xml:space="preserve"> PAGE </w:instrText>
                    </w:r>
                    <w:r>
                      <w:rPr>
                        <w:spacing w:val="-5"/>
                      </w:rPr>
                      <w:fldChar w:fldCharType="separate"/>
                    </w:r>
                    <w:r w:rsidR="00F5782B">
                      <w:rPr>
                        <w:noProof/>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5B7F" w14:textId="77777777" w:rsidR="00651C4A" w:rsidRDefault="00651C4A">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C1E70C4" wp14:editId="16D8EEAA">
              <wp:simplePos x="0" y="0"/>
              <wp:positionH relativeFrom="page">
                <wp:posOffset>1047750</wp:posOffset>
              </wp:positionH>
              <wp:positionV relativeFrom="page">
                <wp:posOffset>9258300</wp:posOffset>
              </wp:positionV>
              <wp:extent cx="5982335" cy="36195"/>
              <wp:effectExtent l="0" t="0" r="0" b="0"/>
              <wp:wrapNone/>
              <wp:docPr id="31" name="Graphic 31"/>
              <wp:cNvGraphicFramePr/>
              <a:graphic xmlns:a="http://schemas.openxmlformats.org/drawingml/2006/main">
                <a:graphicData uri="http://schemas.microsoft.com/office/word/2010/wordprocessingShape">
                  <wps:wsp>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a:graphicData>
              </a:graphic>
            </wp:anchor>
          </w:drawing>
        </mc:Choice>
        <mc:Fallback>
          <w:pict>
            <v:shape w14:anchorId="2A4558E4" id="Graphic 31" o:spid="_x0000_s1026" style="position:absolute;margin-left:82.5pt;margin-top:729pt;width:471.05pt;height:2.85pt;z-index:-251658752;visibility:visible;mso-wrap-style:square;mso-wrap-distance-left:0;mso-wrap-distance-top:0;mso-wrap-distance-right:0;mso-wrap-distance-bottom:0;mso-position-horizontal:absolute;mso-position-horizontal-relative:page;mso-position-vertical:absolute;mso-position-vertical-relative:page;v-text-anchor:top" coordsize="598233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" path="m5982334,l,,,36195r5982334,l5982334,xe" fillcolor="#602221"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1B48B2F9" wp14:editId="4F06AB4F">
              <wp:simplePos x="0" y="0"/>
              <wp:positionH relativeFrom="page">
                <wp:posOffset>1250950</wp:posOffset>
              </wp:positionH>
              <wp:positionV relativeFrom="page">
                <wp:posOffset>9276080</wp:posOffset>
              </wp:positionV>
              <wp:extent cx="1465580" cy="180975"/>
              <wp:effectExtent l="0" t="0" r="0" b="0"/>
              <wp:wrapNone/>
              <wp:docPr id="32" name="Textbox 32"/>
              <wp:cNvGraphicFramePr/>
              <a:graphic xmlns:a="http://schemas.openxmlformats.org/drawingml/2006/main">
                <a:graphicData uri="http://schemas.microsoft.com/office/word/2010/wordprocessingShape">
                  <wps:wsp>
                    <wps:cNvSpPr txBox="1"/>
                    <wps:spPr>
                      <a:xfrm>
                        <a:off x="0" y="0"/>
                        <a:ext cx="1465580" cy="180975"/>
                      </a:xfrm>
                      <a:prstGeom prst="rect">
                        <a:avLst/>
                      </a:prstGeom>
                    </wps:spPr>
                    <wps:txbx>
                      <w:txbxContent>
                        <w:p w14:paraId="79763E38" w14:textId="77777777" w:rsidR="00651C4A" w:rsidRDefault="00651C4A">
                          <w:pPr>
                            <w:spacing w:before="11"/>
                            <w:ind w:left="20"/>
                          </w:pPr>
                          <w:r>
                            <w:t>EEE</w:t>
                          </w:r>
                          <w:r>
                            <w:rPr>
                              <w:spacing w:val="-9"/>
                            </w:rPr>
                            <w:t xml:space="preserve"> </w:t>
                          </w:r>
                          <w:r>
                            <w:t>Dept</w:t>
                          </w:r>
                          <w:r>
                            <w:rPr>
                              <w:spacing w:val="47"/>
                            </w:rPr>
                            <w:t xml:space="preserve"> </w:t>
                          </w:r>
                          <w:r>
                            <w:t>GNDEC</w:t>
                          </w:r>
                          <w:r>
                            <w:rPr>
                              <w:spacing w:val="-8"/>
                            </w:rPr>
                            <w:t xml:space="preserve"> </w:t>
                          </w:r>
                          <w:r>
                            <w:rPr>
                              <w:spacing w:val="-4"/>
                            </w:rPr>
                            <w:t>Bidar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30" type="#_x0000_t202" style="position:absolute;margin-left:98.5pt;margin-top:730.4pt;width:115.4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" filled="f" stroked="f">
              <v:textbox inset="0,0,0,0">
                <w:txbxContent>
                  <w:p w:rsidR="00651C4A" w:rsidRDefault="00651C4A">
                    <w:pPr>
                      <w:spacing w:before="11"/>
                      <w:ind w:left="20"/>
                    </w:pPr>
                    <w:r>
                      <w:t>EEE</w:t>
                    </w:r>
                    <w:r>
                      <w:rPr>
                        <w:spacing w:val="-9"/>
                      </w:rPr>
                      <w:t xml:space="preserve"> </w:t>
                    </w:r>
                    <w:r>
                      <w:t>Dept</w:t>
                    </w:r>
                    <w:r>
                      <w:rPr>
                        <w:spacing w:val="47"/>
                      </w:rPr>
                      <w:t xml:space="preserve"> </w:t>
                    </w:r>
                    <w:r>
                      <w:t>GNDEC</w:t>
                    </w:r>
                    <w:r>
                      <w:rPr>
                        <w:spacing w:val="-8"/>
                      </w:rPr>
                      <w:t xml:space="preserve"> </w:t>
                    </w:r>
                    <w:r>
                      <w:rPr>
                        <w:spacing w:val="-4"/>
                      </w:rPr>
                      <w:t>Bidar</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4DE6E006" wp14:editId="2D2D165B">
              <wp:simplePos x="0" y="0"/>
              <wp:positionH relativeFrom="page">
                <wp:posOffset>6562090</wp:posOffset>
              </wp:positionH>
              <wp:positionV relativeFrom="page">
                <wp:posOffset>9276080</wp:posOffset>
              </wp:positionV>
              <wp:extent cx="223520" cy="180975"/>
              <wp:effectExtent l="0" t="0" r="0" b="0"/>
              <wp:wrapNone/>
              <wp:docPr id="33" name="Textbox 33"/>
              <wp:cNvGraphicFramePr/>
              <a:graphic xmlns:a="http://schemas.openxmlformats.org/drawingml/2006/main">
                <a:graphicData uri="http://schemas.microsoft.com/office/word/2010/wordprocessingShape">
                  <wps:wsp>
                    <wps:cNvSpPr txBox="1"/>
                    <wps:spPr>
                      <a:xfrm>
                        <a:off x="0" y="0"/>
                        <a:ext cx="223520" cy="180975"/>
                      </a:xfrm>
                      <a:prstGeom prst="rect">
                        <a:avLst/>
                      </a:prstGeom>
                    </wps:spPr>
                    <wps:txbx>
                      <w:txbxContent>
                        <w:p w14:paraId="09BDB5A6" w14:textId="77777777" w:rsidR="00651C4A" w:rsidRDefault="00651C4A">
                          <w:pPr>
                            <w:spacing w:before="11"/>
                            <w:ind w:left="60"/>
                          </w:pPr>
                          <w:r>
                            <w:rPr>
                              <w:spacing w:val="-5"/>
                            </w:rPr>
                            <w:fldChar w:fldCharType="begin"/>
                          </w:r>
                          <w:r>
                            <w:rPr>
                              <w:spacing w:val="-5"/>
                            </w:rPr>
                            <w:instrText xml:space="preserve"> PAGE </w:instrText>
                          </w:r>
                          <w:r>
                            <w:rPr>
                              <w:spacing w:val="-5"/>
                            </w:rPr>
                            <w:fldChar w:fldCharType="separate"/>
                          </w:r>
                          <w:r w:rsidR="00F5782B">
                            <w:rPr>
                              <w:noProof/>
                              <w:spacing w:val="-5"/>
                            </w:rPr>
                            <w:t>12</w:t>
                          </w:r>
                          <w:r>
                            <w:rPr>
                              <w:spacing w:val="-5"/>
                            </w:rPr>
                            <w:fldChar w:fldCharType="end"/>
                          </w:r>
                        </w:p>
                      </w:txbxContent>
                    </wps:txbx>
                    <wps:bodyPr wrap="square" lIns="0" tIns="0" rIns="0" bIns="0" rtlCol="0">
                      <a:noAutofit/>
                    </wps:bodyPr>
                  </wps:wsp>
                </a:graphicData>
              </a:graphic>
            </wp:anchor>
          </w:drawing>
        </mc:Choice>
        <mc:Fallback>
          <w:pict>
            <v:shape id="Textbox 33" o:spid="_x0000_s1031" type="#_x0000_t202" style="position:absolute;margin-left:516.7pt;margin-top:730.4pt;width:17.6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" filled="f" stroked="f">
              <v:textbox inset="0,0,0,0">
                <w:txbxContent>
                  <w:p w:rsidR="00651C4A" w:rsidRDefault="00651C4A">
                    <w:pPr>
                      <w:spacing w:before="11"/>
                      <w:ind w:left="60"/>
                    </w:pPr>
                    <w:r>
                      <w:rPr>
                        <w:spacing w:val="-5"/>
                      </w:rPr>
                      <w:fldChar w:fldCharType="begin"/>
                    </w:r>
                    <w:r>
                      <w:rPr>
                        <w:spacing w:val="-5"/>
                      </w:rPr>
                      <w:instrText xml:space="preserve"> PAGE </w:instrText>
                    </w:r>
                    <w:r>
                      <w:rPr>
                        <w:spacing w:val="-5"/>
                      </w:rPr>
                      <w:fldChar w:fldCharType="separate"/>
                    </w:r>
                    <w:r w:rsidR="00F5782B">
                      <w:rPr>
                        <w:noProof/>
                        <w:spacing w:val="-5"/>
                      </w:rPr>
                      <w:t>12</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5731" w14:textId="77777777" w:rsidR="00651C4A" w:rsidRDefault="00651C4A">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6FBD598A" wp14:editId="4E20EF2E">
              <wp:simplePos x="0" y="0"/>
              <wp:positionH relativeFrom="page">
                <wp:posOffset>1047750</wp:posOffset>
              </wp:positionH>
              <wp:positionV relativeFrom="page">
                <wp:posOffset>9258300</wp:posOffset>
              </wp:positionV>
              <wp:extent cx="5982335" cy="36195"/>
              <wp:effectExtent l="0" t="0" r="0" b="0"/>
              <wp:wrapNone/>
              <wp:docPr id="36" name="Graphic 36"/>
              <wp:cNvGraphicFramePr/>
              <a:graphic xmlns:a="http://schemas.openxmlformats.org/drawingml/2006/main">
                <a:graphicData uri="http://schemas.microsoft.com/office/word/2010/wordprocessingShape">
                  <wps:wsp>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a:graphicData>
              </a:graphic>
            </wp:anchor>
          </w:drawing>
        </mc:Choice>
        <mc:Fallback>
          <w:pict>
            <v:shape w14:anchorId="182CDD09" id="Graphic 36" o:spid="_x0000_s1026" style="position:absolute;margin-left:82.5pt;margin-top:729pt;width:471.05pt;height:2.85pt;z-index:-251654656;visibility:visible;mso-wrap-style:square;mso-wrap-distance-left:0;mso-wrap-distance-top:0;mso-wrap-distance-right:0;mso-wrap-distance-bottom:0;mso-position-horizontal:absolute;mso-position-horizontal-relative:page;mso-position-vertical:absolute;mso-position-vertical-relative:page;v-text-anchor:top" coordsize="598233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" path="m5982334,l,,,36195r5982334,l5982334,xe" fillcolor="#602221" stroked="f">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60848EDA" wp14:editId="5869248D">
              <wp:simplePos x="0" y="0"/>
              <wp:positionH relativeFrom="page">
                <wp:posOffset>1250950</wp:posOffset>
              </wp:positionH>
              <wp:positionV relativeFrom="page">
                <wp:posOffset>9276080</wp:posOffset>
              </wp:positionV>
              <wp:extent cx="1465580" cy="180975"/>
              <wp:effectExtent l="0" t="0" r="0" b="0"/>
              <wp:wrapNone/>
              <wp:docPr id="37" name="Textbox 37"/>
              <wp:cNvGraphicFramePr/>
              <a:graphic xmlns:a="http://schemas.openxmlformats.org/drawingml/2006/main">
                <a:graphicData uri="http://schemas.microsoft.com/office/word/2010/wordprocessingShape">
                  <wps:wsp>
                    <wps:cNvSpPr txBox="1"/>
                    <wps:spPr>
                      <a:xfrm>
                        <a:off x="0" y="0"/>
                        <a:ext cx="1465580" cy="180975"/>
                      </a:xfrm>
                      <a:prstGeom prst="rect">
                        <a:avLst/>
                      </a:prstGeom>
                    </wps:spPr>
                    <wps:txbx>
                      <w:txbxContent>
                        <w:p w14:paraId="201C88C3" w14:textId="77777777" w:rsidR="00651C4A" w:rsidRDefault="00651C4A">
                          <w:pPr>
                            <w:spacing w:before="11"/>
                            <w:ind w:left="20"/>
                          </w:pPr>
                          <w:r>
                            <w:t>EEE</w:t>
                          </w:r>
                          <w:r>
                            <w:rPr>
                              <w:spacing w:val="-9"/>
                            </w:rPr>
                            <w:t xml:space="preserve"> </w:t>
                          </w:r>
                          <w:r>
                            <w:t>Dept</w:t>
                          </w:r>
                          <w:r>
                            <w:rPr>
                              <w:spacing w:val="47"/>
                            </w:rPr>
                            <w:t xml:space="preserve"> </w:t>
                          </w:r>
                          <w:r>
                            <w:t>GNDEC</w:t>
                          </w:r>
                          <w:r>
                            <w:rPr>
                              <w:spacing w:val="-8"/>
                            </w:rPr>
                            <w:t xml:space="preserve"> </w:t>
                          </w:r>
                          <w:r>
                            <w:rPr>
                              <w:spacing w:val="-4"/>
                            </w:rPr>
                            <w:t>Bidar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33" type="#_x0000_t202" style="position:absolute;margin-left:98.5pt;margin-top:730.4pt;width:115.4pt;height:14.2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" filled="f" stroked="f">
              <v:textbox inset="0,0,0,0">
                <w:txbxContent>
                  <w:p w:rsidR="00651C4A" w:rsidRDefault="00651C4A">
                    <w:pPr>
                      <w:spacing w:before="11"/>
                      <w:ind w:left="20"/>
                    </w:pPr>
                    <w:r>
                      <w:t>EEE</w:t>
                    </w:r>
                    <w:r>
                      <w:rPr>
                        <w:spacing w:val="-9"/>
                      </w:rPr>
                      <w:t xml:space="preserve"> </w:t>
                    </w:r>
                    <w:r>
                      <w:t>Dept</w:t>
                    </w:r>
                    <w:r>
                      <w:rPr>
                        <w:spacing w:val="47"/>
                      </w:rPr>
                      <w:t xml:space="preserve"> </w:t>
                    </w:r>
                    <w:r>
                      <w:t>GNDEC</w:t>
                    </w:r>
                    <w:r>
                      <w:rPr>
                        <w:spacing w:val="-8"/>
                      </w:rPr>
                      <w:t xml:space="preserve"> </w:t>
                    </w:r>
                    <w:r>
                      <w:rPr>
                        <w:spacing w:val="-4"/>
                      </w:rPr>
                      <w:t>Bidar</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54AC0984" wp14:editId="66F5F40D">
              <wp:simplePos x="0" y="0"/>
              <wp:positionH relativeFrom="page">
                <wp:posOffset>6562090</wp:posOffset>
              </wp:positionH>
              <wp:positionV relativeFrom="page">
                <wp:posOffset>9276080</wp:posOffset>
              </wp:positionV>
              <wp:extent cx="223520" cy="180975"/>
              <wp:effectExtent l="0" t="0" r="0" b="0"/>
              <wp:wrapNone/>
              <wp:docPr id="38" name="Textbox 38"/>
              <wp:cNvGraphicFramePr/>
              <a:graphic xmlns:a="http://schemas.openxmlformats.org/drawingml/2006/main">
                <a:graphicData uri="http://schemas.microsoft.com/office/word/2010/wordprocessingShape">
                  <wps:wsp>
                    <wps:cNvSpPr txBox="1"/>
                    <wps:spPr>
                      <a:xfrm>
                        <a:off x="0" y="0"/>
                        <a:ext cx="223520" cy="180975"/>
                      </a:xfrm>
                      <a:prstGeom prst="rect">
                        <a:avLst/>
                      </a:prstGeom>
                    </wps:spPr>
                    <wps:txbx>
                      <w:txbxContent>
                        <w:p w14:paraId="7407781E" w14:textId="77777777" w:rsidR="00651C4A" w:rsidRDefault="00651C4A">
                          <w:pPr>
                            <w:spacing w:before="11"/>
                            <w:ind w:left="60"/>
                          </w:pPr>
                          <w:r>
                            <w:rPr>
                              <w:spacing w:val="-5"/>
                            </w:rPr>
                            <w:fldChar w:fldCharType="begin"/>
                          </w:r>
                          <w:r>
                            <w:rPr>
                              <w:spacing w:val="-5"/>
                            </w:rPr>
                            <w:instrText xml:space="preserve"> PAGE </w:instrText>
                          </w:r>
                          <w:r>
                            <w:rPr>
                              <w:spacing w:val="-5"/>
                            </w:rPr>
                            <w:fldChar w:fldCharType="separate"/>
                          </w:r>
                          <w:r w:rsidR="00F5782B">
                            <w:rPr>
                              <w:noProof/>
                              <w:spacing w:val="-5"/>
                            </w:rPr>
                            <w:t>21</w:t>
                          </w:r>
                          <w:r>
                            <w:rPr>
                              <w:spacing w:val="-5"/>
                            </w:rPr>
                            <w:fldChar w:fldCharType="end"/>
                          </w:r>
                        </w:p>
                      </w:txbxContent>
                    </wps:txbx>
                    <wps:bodyPr wrap="square" lIns="0" tIns="0" rIns="0" bIns="0" rtlCol="0">
                      <a:noAutofit/>
                    </wps:bodyPr>
                  </wps:wsp>
                </a:graphicData>
              </a:graphic>
            </wp:anchor>
          </w:drawing>
        </mc:Choice>
        <mc:Fallback>
          <w:pict>
            <v:shape id="Textbox 38" o:spid="_x0000_s1034" type="#_x0000_t202" style="position:absolute;margin-left:516.7pt;margin-top:730.4pt;width:17.6pt;height:14.2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" filled="f" stroked="f">
              <v:textbox inset="0,0,0,0">
                <w:txbxContent>
                  <w:p w:rsidR="00651C4A" w:rsidRDefault="00651C4A">
                    <w:pPr>
                      <w:spacing w:before="11"/>
                      <w:ind w:left="60"/>
                    </w:pPr>
                    <w:r>
                      <w:rPr>
                        <w:spacing w:val="-5"/>
                      </w:rPr>
                      <w:fldChar w:fldCharType="begin"/>
                    </w:r>
                    <w:r>
                      <w:rPr>
                        <w:spacing w:val="-5"/>
                      </w:rPr>
                      <w:instrText xml:space="preserve"> PAGE </w:instrText>
                    </w:r>
                    <w:r>
                      <w:rPr>
                        <w:spacing w:val="-5"/>
                      </w:rPr>
                      <w:fldChar w:fldCharType="separate"/>
                    </w:r>
                    <w:r w:rsidR="00F5782B">
                      <w:rPr>
                        <w:noProof/>
                        <w:spacing w:val="-5"/>
                      </w:rPr>
                      <w:t>21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24F9" w14:textId="77777777" w:rsidR="00800E2D" w:rsidRDefault="00800E2D">
      <w:r>
        <w:separator/>
      </w:r>
    </w:p>
  </w:footnote>
  <w:footnote w:type="continuationSeparator" w:id="0">
    <w:p w14:paraId="4354630F" w14:textId="77777777" w:rsidR="00800E2D" w:rsidRDefault="0080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CD50" w14:textId="77777777" w:rsidR="00651C4A" w:rsidRDefault="00651C4A">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C1EC1F5" wp14:editId="7303BF4C">
              <wp:simplePos x="0" y="0"/>
              <wp:positionH relativeFrom="page">
                <wp:posOffset>2921635</wp:posOffset>
              </wp:positionH>
              <wp:positionV relativeFrom="page">
                <wp:posOffset>448310</wp:posOffset>
              </wp:positionV>
              <wp:extent cx="377634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3776345" cy="194310"/>
                      </a:xfrm>
                      <a:prstGeom prst="rect">
                        <a:avLst/>
                      </a:prstGeom>
                    </wps:spPr>
                    <wps:txbx>
                      <w:txbxContent>
                        <w:p w14:paraId="04A09488" w14:textId="77777777" w:rsidR="00651C4A" w:rsidRDefault="00651C4A">
                          <w:pPr>
                            <w:spacing w:before="10"/>
                            <w:ind w:left="20"/>
                            <w:rPr>
                              <w:b/>
                              <w:sz w:val="24"/>
                            </w:rPr>
                          </w:pPr>
                          <w:r>
                            <w:rPr>
                              <w:b/>
                              <w:sz w:val="24"/>
                            </w:rPr>
                            <w:t>IOT-BASED</w:t>
                          </w:r>
                          <w:r>
                            <w:rPr>
                              <w:b/>
                              <w:spacing w:val="-6"/>
                              <w:sz w:val="24"/>
                            </w:rPr>
                            <w:t xml:space="preserve"> </w:t>
                          </w:r>
                          <w:r w:rsidR="00C64F14">
                            <w:rPr>
                              <w:b/>
                              <w:sz w:val="24"/>
                            </w:rPr>
                            <w:t>SOLAR WATER PUMPING 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30.05pt;margin-top:35.3pt;width:297.35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" filled="f" stroked="f">
              <v:textbox inset="0,0,0,0">
                <w:txbxContent>
                  <w:p w:rsidR="00651C4A" w:rsidRDefault="00651C4A">
                    <w:pPr>
                      <w:spacing w:before="10"/>
                      <w:ind w:left="20"/>
                      <w:rPr>
                        <w:b/>
                        <w:sz w:val="24"/>
                      </w:rPr>
                    </w:pPr>
                    <w:r>
                      <w:rPr>
                        <w:b/>
                        <w:sz w:val="24"/>
                      </w:rPr>
                      <w:t>IOT-BASED</w:t>
                    </w:r>
                    <w:r>
                      <w:rPr>
                        <w:b/>
                        <w:spacing w:val="-6"/>
                        <w:sz w:val="24"/>
                      </w:rPr>
                      <w:t xml:space="preserve"> </w:t>
                    </w:r>
                    <w:r w:rsidR="00C64F14">
                      <w:rPr>
                        <w:b/>
                        <w:sz w:val="24"/>
                      </w:rPr>
                      <w:t>SOLAR WATER PUMPING 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D8E2" w14:textId="77777777" w:rsidR="00651C4A" w:rsidRDefault="00651C4A">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102E957D" wp14:editId="66298339">
              <wp:simplePos x="0" y="0"/>
              <wp:positionH relativeFrom="page">
                <wp:posOffset>685800</wp:posOffset>
              </wp:positionH>
              <wp:positionV relativeFrom="page">
                <wp:posOffset>762000</wp:posOffset>
              </wp:positionV>
              <wp:extent cx="5982335" cy="36195"/>
              <wp:effectExtent l="0" t="0" r="0" b="0"/>
              <wp:wrapNone/>
              <wp:docPr id="29" name="Graphic 29"/>
              <wp:cNvGraphicFramePr/>
              <a:graphic xmlns:a="http://schemas.openxmlformats.org/drawingml/2006/main">
                <a:graphicData uri="http://schemas.microsoft.com/office/word/2010/wordprocessingShape">
                  <wps:wsp>
                    <wps:cNvSpPr/>
                    <wps:spPr>
                      <a:xfrm>
                        <a:off x="0" y="0"/>
                        <a:ext cx="5982335" cy="36195"/>
                      </a:xfrm>
                      <a:custGeom>
                        <a:avLst/>
                        <a:gdLst/>
                        <a:ahLst/>
                        <a:cxnLst/>
                        <a:rect l="l" t="t" r="r" b="b"/>
                        <a:pathLst>
                          <a:path w="5982335" h="36195">
                            <a:moveTo>
                              <a:pt x="5982334" y="0"/>
                            </a:moveTo>
                            <a:lnTo>
                              <a:pt x="0" y="0"/>
                            </a:lnTo>
                            <a:lnTo>
                              <a:pt x="0" y="36195"/>
                            </a:lnTo>
                            <a:lnTo>
                              <a:pt x="5982334" y="36195"/>
                            </a:lnTo>
                            <a:lnTo>
                              <a:pt x="5982334" y="0"/>
                            </a:lnTo>
                            <a:close/>
                          </a:path>
                        </a:pathLst>
                      </a:custGeom>
                      <a:solidFill>
                        <a:srgbClr val="602221"/>
                      </a:solidFill>
                    </wps:spPr>
                    <wps:bodyPr wrap="square" lIns="0" tIns="0" rIns="0" bIns="0" rtlCol="0">
                      <a:noAutofit/>
                    </wps:bodyPr>
                  </wps:wsp>
                </a:graphicData>
              </a:graphic>
            </wp:anchor>
          </w:drawing>
        </mc:Choice>
        <mc:Fallback>
          <w:pict>
            <v:shape w14:anchorId="1FEC670A" id="Graphic 29" o:spid="_x0000_s1026" style="position:absolute;margin-left:54pt;margin-top:60pt;width:471.05pt;height:2.85pt;z-index:-251660800;visibility:visible;mso-wrap-style:square;mso-wrap-distance-left:0;mso-wrap-distance-top:0;mso-wrap-distance-right:0;mso-wrap-distance-bottom:0;mso-position-horizontal:absolute;mso-position-horizontal-relative:page;mso-position-vertical:absolute;mso-position-vertical-relative:page;v-text-anchor:top" coordsize="598233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" path="m5982334,l,,,36195r5982334,l5982334,xe" fillcolor="#602221" stroked="f">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619BFEFE" wp14:editId="38923595">
              <wp:simplePos x="0" y="0"/>
              <wp:positionH relativeFrom="page">
                <wp:posOffset>2921635</wp:posOffset>
              </wp:positionH>
              <wp:positionV relativeFrom="page">
                <wp:posOffset>448310</wp:posOffset>
              </wp:positionV>
              <wp:extent cx="3776345" cy="194310"/>
              <wp:effectExtent l="0" t="0" r="0" b="0"/>
              <wp:wrapNone/>
              <wp:docPr id="30" name="Textbox 30"/>
              <wp:cNvGraphicFramePr/>
              <a:graphic xmlns:a="http://schemas.openxmlformats.org/drawingml/2006/main">
                <a:graphicData uri="http://schemas.microsoft.com/office/word/2010/wordprocessingShape">
                  <wps:wsp>
                    <wps:cNvSpPr txBox="1"/>
                    <wps:spPr>
                      <a:xfrm>
                        <a:off x="0" y="0"/>
                        <a:ext cx="3776345" cy="194310"/>
                      </a:xfrm>
                      <a:prstGeom prst="rect">
                        <a:avLst/>
                      </a:prstGeom>
                    </wps:spPr>
                    <wps:txbx>
                      <w:txbxContent>
                        <w:p w14:paraId="7CAE3051" w14:textId="77777777" w:rsidR="00651C4A" w:rsidRDefault="00651C4A">
                          <w:pPr>
                            <w:spacing w:before="10"/>
                            <w:ind w:left="20"/>
                            <w:rPr>
                              <w:b/>
                              <w:sz w:val="24"/>
                            </w:rPr>
                          </w:pPr>
                          <w:r>
                            <w:rPr>
                              <w:b/>
                              <w:sz w:val="24"/>
                            </w:rPr>
                            <w:t>IOT-BASED</w:t>
                          </w:r>
                          <w:r>
                            <w:rPr>
                              <w:b/>
                              <w:spacing w:val="-6"/>
                              <w:sz w:val="24"/>
                            </w:rPr>
                            <w:t xml:space="preserve"> </w:t>
                          </w:r>
                          <w:r>
                            <w:rPr>
                              <w:b/>
                              <w:sz w:val="24"/>
                            </w:rPr>
                            <w:t>SOLAR</w:t>
                          </w:r>
                          <w:r>
                            <w:rPr>
                              <w:b/>
                              <w:spacing w:val="-7"/>
                              <w:sz w:val="24"/>
                            </w:rPr>
                            <w:t xml:space="preserve"> </w:t>
                          </w:r>
                          <w:r>
                            <w:rPr>
                              <w:b/>
                              <w:sz w:val="24"/>
                            </w:rPr>
                            <w:t>POWER</w:t>
                          </w:r>
                          <w:r>
                            <w:rPr>
                              <w:b/>
                              <w:spacing w:val="-6"/>
                              <w:sz w:val="24"/>
                            </w:rPr>
                            <w:t xml:space="preserve"> </w:t>
                          </w:r>
                          <w:r>
                            <w:rPr>
                              <w:b/>
                              <w:sz w:val="24"/>
                            </w:rPr>
                            <w:t>MONITORING</w:t>
                          </w:r>
                          <w:r>
                            <w:rPr>
                              <w:b/>
                              <w:spacing w:val="-7"/>
                              <w:sz w:val="24"/>
                            </w:rPr>
                            <w:t xml:space="preserve"> </w:t>
                          </w:r>
                          <w:r>
                            <w:rPr>
                              <w:b/>
                              <w:spacing w:val="-2"/>
                              <w:sz w:val="24"/>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29" type="#_x0000_t202" style="position:absolute;margin-left:230.05pt;margin-top:35.3pt;width:297.35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" filled="f" stroked="f">
              <v:textbox inset="0,0,0,0">
                <w:txbxContent>
                  <w:p w:rsidR="00651C4A" w:rsidRDefault="00651C4A">
                    <w:pPr>
                      <w:spacing w:before="10"/>
                      <w:ind w:left="20"/>
                      <w:rPr>
                        <w:b/>
                        <w:sz w:val="24"/>
                      </w:rPr>
                    </w:pPr>
                    <w:r>
                      <w:rPr>
                        <w:b/>
                        <w:sz w:val="24"/>
                      </w:rPr>
                      <w:t>IOT-BASED</w:t>
                    </w:r>
                    <w:r>
                      <w:rPr>
                        <w:b/>
                        <w:spacing w:val="-6"/>
                        <w:sz w:val="24"/>
                      </w:rPr>
                      <w:t xml:space="preserve"> </w:t>
                    </w:r>
                    <w:r>
                      <w:rPr>
                        <w:b/>
                        <w:sz w:val="24"/>
                      </w:rPr>
                      <w:t>SOLAR</w:t>
                    </w:r>
                    <w:r>
                      <w:rPr>
                        <w:b/>
                        <w:spacing w:val="-7"/>
                        <w:sz w:val="24"/>
                      </w:rPr>
                      <w:t xml:space="preserve"> </w:t>
                    </w:r>
                    <w:r>
                      <w:rPr>
                        <w:b/>
                        <w:sz w:val="24"/>
                      </w:rPr>
                      <w:t>POWER</w:t>
                    </w:r>
                    <w:r>
                      <w:rPr>
                        <w:b/>
                        <w:spacing w:val="-6"/>
                        <w:sz w:val="24"/>
                      </w:rPr>
                      <w:t xml:space="preserve"> </w:t>
                    </w:r>
                    <w:r>
                      <w:rPr>
                        <w:b/>
                        <w:sz w:val="24"/>
                      </w:rPr>
                      <w:t>MONITORING</w:t>
                    </w:r>
                    <w:r>
                      <w:rPr>
                        <w:b/>
                        <w:spacing w:val="-7"/>
                        <w:sz w:val="24"/>
                      </w:rPr>
                      <w:t xml:space="preserve"> </w:t>
                    </w:r>
                    <w:r>
                      <w:rPr>
                        <w:b/>
                        <w:spacing w:val="-2"/>
                        <w:sz w:val="24"/>
                      </w:rPr>
                      <w:t>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6A02" w14:textId="77777777" w:rsidR="00651C4A" w:rsidRDefault="00651C4A">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35BF622C" wp14:editId="0A2605E8">
              <wp:simplePos x="0" y="0"/>
              <wp:positionH relativeFrom="page">
                <wp:posOffset>2921635</wp:posOffset>
              </wp:positionH>
              <wp:positionV relativeFrom="page">
                <wp:posOffset>448310</wp:posOffset>
              </wp:positionV>
              <wp:extent cx="3776345" cy="194310"/>
              <wp:effectExtent l="0" t="0" r="0" b="0"/>
              <wp:wrapNone/>
              <wp:docPr id="35" name="Textbox 35"/>
              <wp:cNvGraphicFramePr/>
              <a:graphic xmlns:a="http://schemas.openxmlformats.org/drawingml/2006/main">
                <a:graphicData uri="http://schemas.microsoft.com/office/word/2010/wordprocessingShape">
                  <wps:wsp>
                    <wps:cNvSpPr txBox="1"/>
                    <wps:spPr>
                      <a:xfrm>
                        <a:off x="0" y="0"/>
                        <a:ext cx="3776345" cy="194310"/>
                      </a:xfrm>
                      <a:prstGeom prst="rect">
                        <a:avLst/>
                      </a:prstGeom>
                    </wps:spPr>
                    <wps:txbx>
                      <w:txbxContent>
                        <w:p w14:paraId="4A9EF52F" w14:textId="77777777" w:rsidR="00651C4A" w:rsidRDefault="00651C4A">
                          <w:pPr>
                            <w:spacing w:before="10"/>
                            <w:ind w:left="20"/>
                            <w:rPr>
                              <w:b/>
                              <w:sz w:val="24"/>
                            </w:rPr>
                          </w:pPr>
                          <w:r>
                            <w:rPr>
                              <w:b/>
                              <w:sz w:val="24"/>
                            </w:rPr>
                            <w:t>IOT-BASED</w:t>
                          </w:r>
                          <w:r>
                            <w:rPr>
                              <w:b/>
                              <w:spacing w:val="-6"/>
                              <w:sz w:val="24"/>
                            </w:rPr>
                            <w:t xml:space="preserve"> </w:t>
                          </w:r>
                          <w:r>
                            <w:rPr>
                              <w:b/>
                              <w:sz w:val="24"/>
                            </w:rPr>
                            <w:t>SOLAR</w:t>
                          </w:r>
                          <w:r>
                            <w:rPr>
                              <w:b/>
                              <w:spacing w:val="-7"/>
                              <w:sz w:val="24"/>
                            </w:rPr>
                            <w:t xml:space="preserve"> </w:t>
                          </w:r>
                          <w:r>
                            <w:rPr>
                              <w:b/>
                              <w:sz w:val="24"/>
                            </w:rPr>
                            <w:t>POWER</w:t>
                          </w:r>
                          <w:r>
                            <w:rPr>
                              <w:b/>
                              <w:spacing w:val="-6"/>
                              <w:sz w:val="24"/>
                            </w:rPr>
                            <w:t xml:space="preserve"> </w:t>
                          </w:r>
                          <w:r>
                            <w:rPr>
                              <w:b/>
                              <w:sz w:val="24"/>
                            </w:rPr>
                            <w:t>MONITORING</w:t>
                          </w:r>
                          <w:r>
                            <w:rPr>
                              <w:b/>
                              <w:spacing w:val="-7"/>
                              <w:sz w:val="24"/>
                            </w:rPr>
                            <w:t xml:space="preserve"> </w:t>
                          </w:r>
                          <w:r>
                            <w:rPr>
                              <w:b/>
                              <w:spacing w:val="-2"/>
                              <w:sz w:val="24"/>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32" type="#_x0000_t202" style="position:absolute;margin-left:230.05pt;margin-top:35.3pt;width:297.35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" filled="f" stroked="f">
              <v:textbox inset="0,0,0,0">
                <w:txbxContent>
                  <w:p w:rsidR="00651C4A" w:rsidRDefault="00651C4A">
                    <w:pPr>
                      <w:spacing w:before="10"/>
                      <w:ind w:left="20"/>
                      <w:rPr>
                        <w:b/>
                        <w:sz w:val="24"/>
                      </w:rPr>
                    </w:pPr>
                    <w:r>
                      <w:rPr>
                        <w:b/>
                        <w:sz w:val="24"/>
                      </w:rPr>
                      <w:t>IOT-BASED</w:t>
                    </w:r>
                    <w:r>
                      <w:rPr>
                        <w:b/>
                        <w:spacing w:val="-6"/>
                        <w:sz w:val="24"/>
                      </w:rPr>
                      <w:t xml:space="preserve"> </w:t>
                    </w:r>
                    <w:r>
                      <w:rPr>
                        <w:b/>
                        <w:sz w:val="24"/>
                      </w:rPr>
                      <w:t>SOLAR</w:t>
                    </w:r>
                    <w:r>
                      <w:rPr>
                        <w:b/>
                        <w:spacing w:val="-7"/>
                        <w:sz w:val="24"/>
                      </w:rPr>
                      <w:t xml:space="preserve"> </w:t>
                    </w:r>
                    <w:r>
                      <w:rPr>
                        <w:b/>
                        <w:sz w:val="24"/>
                      </w:rPr>
                      <w:t>POWER</w:t>
                    </w:r>
                    <w:r>
                      <w:rPr>
                        <w:b/>
                        <w:spacing w:val="-6"/>
                        <w:sz w:val="24"/>
                      </w:rPr>
                      <w:t xml:space="preserve"> </w:t>
                    </w:r>
                    <w:r>
                      <w:rPr>
                        <w:b/>
                        <w:sz w:val="24"/>
                      </w:rPr>
                      <w:t>MONITORING</w:t>
                    </w:r>
                    <w:r>
                      <w:rPr>
                        <w:b/>
                        <w:spacing w:val="-7"/>
                        <w:sz w:val="24"/>
                      </w:rPr>
                      <w:t xml:space="preserve"> </w:t>
                    </w:r>
                    <w:r>
                      <w:rPr>
                        <w:b/>
                        <w:spacing w:val="-2"/>
                        <w:sz w:val="24"/>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16" w:hanging="360"/>
      </w:pPr>
      <w:rPr>
        <w:rFonts w:hint="default"/>
        <w:lang w:val="en-US" w:eastAsia="en-US" w:bidi="ar-SA"/>
      </w:rPr>
    </w:lvl>
    <w:lvl w:ilvl="2">
      <w:numFmt w:val="bullet"/>
      <w:lvlText w:val="•"/>
      <w:lvlJc w:val="left"/>
      <w:pPr>
        <w:ind w:left="2952" w:hanging="360"/>
      </w:pPr>
      <w:rPr>
        <w:rFonts w:hint="default"/>
        <w:lang w:val="en-US" w:eastAsia="en-US" w:bidi="ar-SA"/>
      </w:rPr>
    </w:lvl>
    <w:lvl w:ilvl="3">
      <w:numFmt w:val="bullet"/>
      <w:lvlText w:val="•"/>
      <w:lvlJc w:val="left"/>
      <w:pPr>
        <w:ind w:left="3888" w:hanging="360"/>
      </w:pPr>
      <w:rPr>
        <w:rFonts w:hint="default"/>
        <w:lang w:val="en-US" w:eastAsia="en-US" w:bidi="ar-SA"/>
      </w:rPr>
    </w:lvl>
    <w:lvl w:ilvl="4">
      <w:numFmt w:val="bullet"/>
      <w:lvlText w:val="•"/>
      <w:lvlJc w:val="left"/>
      <w:pPr>
        <w:ind w:left="4824"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63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1" w15:restartNumberingAfterBreak="0">
    <w:nsid w:val="BF205925"/>
    <w:multiLevelType w:val="multilevel"/>
    <w:tmpl w:val="BF205925"/>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584" w:hanging="240"/>
      </w:pPr>
      <w:rPr>
        <w:rFonts w:hint="default"/>
        <w:lang w:val="en-US" w:eastAsia="en-US" w:bidi="ar-SA"/>
      </w:rPr>
    </w:lvl>
    <w:lvl w:ilvl="2">
      <w:numFmt w:val="bullet"/>
      <w:lvlText w:val="•"/>
      <w:lvlJc w:val="left"/>
      <w:pPr>
        <w:ind w:left="2568" w:hanging="240"/>
      </w:pPr>
      <w:rPr>
        <w:rFonts w:hint="default"/>
        <w:lang w:val="en-US" w:eastAsia="en-US" w:bidi="ar-SA"/>
      </w:rPr>
    </w:lvl>
    <w:lvl w:ilvl="3">
      <w:numFmt w:val="bullet"/>
      <w:lvlText w:val="•"/>
      <w:lvlJc w:val="left"/>
      <w:pPr>
        <w:ind w:left="3552" w:hanging="240"/>
      </w:pPr>
      <w:rPr>
        <w:rFonts w:hint="default"/>
        <w:lang w:val="en-US" w:eastAsia="en-US" w:bidi="ar-SA"/>
      </w:rPr>
    </w:lvl>
    <w:lvl w:ilvl="4">
      <w:numFmt w:val="bullet"/>
      <w:lvlText w:val="•"/>
      <w:lvlJc w:val="left"/>
      <w:pPr>
        <w:ind w:left="4536" w:hanging="240"/>
      </w:pPr>
      <w:rPr>
        <w:rFonts w:hint="default"/>
        <w:lang w:val="en-US" w:eastAsia="en-US" w:bidi="ar-SA"/>
      </w:rPr>
    </w:lvl>
    <w:lvl w:ilvl="5">
      <w:numFmt w:val="bullet"/>
      <w:lvlText w:val="•"/>
      <w:lvlJc w:val="left"/>
      <w:pPr>
        <w:ind w:left="5520" w:hanging="240"/>
      </w:pPr>
      <w:rPr>
        <w:rFonts w:hint="default"/>
        <w:lang w:val="en-US" w:eastAsia="en-US" w:bidi="ar-SA"/>
      </w:rPr>
    </w:lvl>
    <w:lvl w:ilvl="6">
      <w:numFmt w:val="bullet"/>
      <w:lvlText w:val="•"/>
      <w:lvlJc w:val="left"/>
      <w:pPr>
        <w:ind w:left="6504" w:hanging="240"/>
      </w:pPr>
      <w:rPr>
        <w:rFonts w:hint="default"/>
        <w:lang w:val="en-US" w:eastAsia="en-US" w:bidi="ar-SA"/>
      </w:rPr>
    </w:lvl>
    <w:lvl w:ilvl="7">
      <w:numFmt w:val="bullet"/>
      <w:lvlText w:val="•"/>
      <w:lvlJc w:val="left"/>
      <w:pPr>
        <w:ind w:left="7488" w:hanging="240"/>
      </w:pPr>
      <w:rPr>
        <w:rFonts w:hint="default"/>
        <w:lang w:val="en-US" w:eastAsia="en-US" w:bidi="ar-SA"/>
      </w:rPr>
    </w:lvl>
    <w:lvl w:ilvl="8">
      <w:numFmt w:val="bullet"/>
      <w:lvlText w:val="•"/>
      <w:lvlJc w:val="left"/>
      <w:pPr>
        <w:ind w:left="8472" w:hanging="240"/>
      </w:pPr>
      <w:rPr>
        <w:rFonts w:hint="default"/>
        <w:lang w:val="en-US" w:eastAsia="en-US" w:bidi="ar-SA"/>
      </w:rPr>
    </w:lvl>
  </w:abstractNum>
  <w:abstractNum w:abstractNumId="2" w15:restartNumberingAfterBreak="0">
    <w:nsid w:val="CF092B84"/>
    <w:multiLevelType w:val="multilevel"/>
    <w:tmpl w:val="CF092B84"/>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584" w:hanging="240"/>
      </w:pPr>
      <w:rPr>
        <w:rFonts w:hint="default"/>
        <w:lang w:val="en-US" w:eastAsia="en-US" w:bidi="ar-SA"/>
      </w:rPr>
    </w:lvl>
    <w:lvl w:ilvl="2">
      <w:numFmt w:val="bullet"/>
      <w:lvlText w:val="•"/>
      <w:lvlJc w:val="left"/>
      <w:pPr>
        <w:ind w:left="2568" w:hanging="240"/>
      </w:pPr>
      <w:rPr>
        <w:rFonts w:hint="default"/>
        <w:lang w:val="en-US" w:eastAsia="en-US" w:bidi="ar-SA"/>
      </w:rPr>
    </w:lvl>
    <w:lvl w:ilvl="3">
      <w:numFmt w:val="bullet"/>
      <w:lvlText w:val="•"/>
      <w:lvlJc w:val="left"/>
      <w:pPr>
        <w:ind w:left="3552" w:hanging="240"/>
      </w:pPr>
      <w:rPr>
        <w:rFonts w:hint="default"/>
        <w:lang w:val="en-US" w:eastAsia="en-US" w:bidi="ar-SA"/>
      </w:rPr>
    </w:lvl>
    <w:lvl w:ilvl="4">
      <w:numFmt w:val="bullet"/>
      <w:lvlText w:val="•"/>
      <w:lvlJc w:val="left"/>
      <w:pPr>
        <w:ind w:left="4536" w:hanging="240"/>
      </w:pPr>
      <w:rPr>
        <w:rFonts w:hint="default"/>
        <w:lang w:val="en-US" w:eastAsia="en-US" w:bidi="ar-SA"/>
      </w:rPr>
    </w:lvl>
    <w:lvl w:ilvl="5">
      <w:numFmt w:val="bullet"/>
      <w:lvlText w:val="•"/>
      <w:lvlJc w:val="left"/>
      <w:pPr>
        <w:ind w:left="5520" w:hanging="240"/>
      </w:pPr>
      <w:rPr>
        <w:rFonts w:hint="default"/>
        <w:lang w:val="en-US" w:eastAsia="en-US" w:bidi="ar-SA"/>
      </w:rPr>
    </w:lvl>
    <w:lvl w:ilvl="6">
      <w:numFmt w:val="bullet"/>
      <w:lvlText w:val="•"/>
      <w:lvlJc w:val="left"/>
      <w:pPr>
        <w:ind w:left="6504" w:hanging="240"/>
      </w:pPr>
      <w:rPr>
        <w:rFonts w:hint="default"/>
        <w:lang w:val="en-US" w:eastAsia="en-US" w:bidi="ar-SA"/>
      </w:rPr>
    </w:lvl>
    <w:lvl w:ilvl="7">
      <w:numFmt w:val="bullet"/>
      <w:lvlText w:val="•"/>
      <w:lvlJc w:val="left"/>
      <w:pPr>
        <w:ind w:left="7488" w:hanging="240"/>
      </w:pPr>
      <w:rPr>
        <w:rFonts w:hint="default"/>
        <w:lang w:val="en-US" w:eastAsia="en-US" w:bidi="ar-SA"/>
      </w:rPr>
    </w:lvl>
    <w:lvl w:ilvl="8">
      <w:numFmt w:val="bullet"/>
      <w:lvlText w:val="•"/>
      <w:lvlJc w:val="left"/>
      <w:pPr>
        <w:ind w:left="8472" w:hanging="240"/>
      </w:pPr>
      <w:rPr>
        <w:rFonts w:hint="default"/>
        <w:lang w:val="en-US" w:eastAsia="en-US" w:bidi="ar-SA"/>
      </w:rPr>
    </w:lvl>
  </w:abstractNum>
  <w:abstractNum w:abstractNumId="3" w15:restartNumberingAfterBreak="0">
    <w:nsid w:val="0053208E"/>
    <w:multiLevelType w:val="multilevel"/>
    <w:tmpl w:val="0053208E"/>
    <w:lvl w:ilvl="0">
      <w:start w:val="1"/>
      <w:numFmt w:val="decimal"/>
      <w:lvlText w:val="%1"/>
      <w:lvlJc w:val="left"/>
      <w:pPr>
        <w:ind w:left="780" w:hanging="360"/>
        <w:jc w:val="left"/>
      </w:pPr>
      <w:rPr>
        <w:rFonts w:hint="default"/>
        <w:lang w:val="en-US" w:eastAsia="en-US" w:bidi="ar-SA"/>
      </w:rPr>
    </w:lvl>
    <w:lvl w:ilvl="1">
      <w:start w:val="1"/>
      <w:numFmt w:val="decimal"/>
      <w:lvlText w:val="%1.%2"/>
      <w:lvlJc w:val="left"/>
      <w:pPr>
        <w:ind w:left="7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66" w:hanging="540"/>
      </w:pPr>
      <w:rPr>
        <w:rFonts w:hint="default"/>
        <w:lang w:val="en-US" w:eastAsia="en-US" w:bidi="ar-SA"/>
      </w:rPr>
    </w:lvl>
    <w:lvl w:ilvl="4">
      <w:numFmt w:val="bullet"/>
      <w:lvlText w:val="•"/>
      <w:lvlJc w:val="left"/>
      <w:pPr>
        <w:ind w:left="4120" w:hanging="540"/>
      </w:pPr>
      <w:rPr>
        <w:rFonts w:hint="default"/>
        <w:lang w:val="en-US" w:eastAsia="en-US" w:bidi="ar-SA"/>
      </w:rPr>
    </w:lvl>
    <w:lvl w:ilvl="5">
      <w:numFmt w:val="bullet"/>
      <w:lvlText w:val="•"/>
      <w:lvlJc w:val="left"/>
      <w:pPr>
        <w:ind w:left="5173" w:hanging="540"/>
      </w:pPr>
      <w:rPr>
        <w:rFonts w:hint="default"/>
        <w:lang w:val="en-US" w:eastAsia="en-US" w:bidi="ar-SA"/>
      </w:rPr>
    </w:lvl>
    <w:lvl w:ilvl="6">
      <w:numFmt w:val="bullet"/>
      <w:lvlText w:val="•"/>
      <w:lvlJc w:val="left"/>
      <w:pPr>
        <w:ind w:left="622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333" w:hanging="540"/>
      </w:pPr>
      <w:rPr>
        <w:rFonts w:hint="default"/>
        <w:lang w:val="en-US" w:eastAsia="en-US" w:bidi="ar-SA"/>
      </w:rPr>
    </w:lvl>
  </w:abstractNum>
  <w:abstractNum w:abstractNumId="4" w15:restartNumberingAfterBreak="0">
    <w:nsid w:val="0248C179"/>
    <w:multiLevelType w:val="multilevel"/>
    <w:tmpl w:val="0248C179"/>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2">
      <w:numFmt w:val="bullet"/>
      <w:lvlText w:val="o"/>
      <w:lvlJc w:val="left"/>
      <w:pPr>
        <w:ind w:left="1800" w:hanging="360"/>
      </w:pPr>
      <w:rPr>
        <w:rFonts w:ascii="Courier New" w:eastAsia="Courier New" w:hAnsi="Courier New" w:cs="Courier New" w:hint="default"/>
        <w:b w:val="0"/>
        <w:bCs w:val="0"/>
        <w:i w:val="0"/>
        <w:iCs w:val="0"/>
        <w:spacing w:val="0"/>
        <w:w w:val="95"/>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5" w15:restartNumberingAfterBreak="0">
    <w:nsid w:val="03D62ECE"/>
    <w:multiLevelType w:val="multilevel"/>
    <w:tmpl w:val="03D62ECE"/>
    <w:lvl w:ilvl="0">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4" w:hanging="240"/>
      </w:pPr>
      <w:rPr>
        <w:rFonts w:hint="default"/>
        <w:lang w:val="en-US" w:eastAsia="en-US" w:bidi="ar-SA"/>
      </w:rPr>
    </w:lvl>
    <w:lvl w:ilvl="2">
      <w:numFmt w:val="bullet"/>
      <w:lvlText w:val="•"/>
      <w:lvlJc w:val="left"/>
      <w:pPr>
        <w:ind w:left="2568" w:hanging="240"/>
      </w:pPr>
      <w:rPr>
        <w:rFonts w:hint="default"/>
        <w:lang w:val="en-US" w:eastAsia="en-US" w:bidi="ar-SA"/>
      </w:rPr>
    </w:lvl>
    <w:lvl w:ilvl="3">
      <w:numFmt w:val="bullet"/>
      <w:lvlText w:val="•"/>
      <w:lvlJc w:val="left"/>
      <w:pPr>
        <w:ind w:left="3552" w:hanging="240"/>
      </w:pPr>
      <w:rPr>
        <w:rFonts w:hint="default"/>
        <w:lang w:val="en-US" w:eastAsia="en-US" w:bidi="ar-SA"/>
      </w:rPr>
    </w:lvl>
    <w:lvl w:ilvl="4">
      <w:numFmt w:val="bullet"/>
      <w:lvlText w:val="•"/>
      <w:lvlJc w:val="left"/>
      <w:pPr>
        <w:ind w:left="4536" w:hanging="240"/>
      </w:pPr>
      <w:rPr>
        <w:rFonts w:hint="default"/>
        <w:lang w:val="en-US" w:eastAsia="en-US" w:bidi="ar-SA"/>
      </w:rPr>
    </w:lvl>
    <w:lvl w:ilvl="5">
      <w:numFmt w:val="bullet"/>
      <w:lvlText w:val="•"/>
      <w:lvlJc w:val="left"/>
      <w:pPr>
        <w:ind w:left="5520" w:hanging="240"/>
      </w:pPr>
      <w:rPr>
        <w:rFonts w:hint="default"/>
        <w:lang w:val="en-US" w:eastAsia="en-US" w:bidi="ar-SA"/>
      </w:rPr>
    </w:lvl>
    <w:lvl w:ilvl="6">
      <w:numFmt w:val="bullet"/>
      <w:lvlText w:val="•"/>
      <w:lvlJc w:val="left"/>
      <w:pPr>
        <w:ind w:left="6504" w:hanging="240"/>
      </w:pPr>
      <w:rPr>
        <w:rFonts w:hint="default"/>
        <w:lang w:val="en-US" w:eastAsia="en-US" w:bidi="ar-SA"/>
      </w:rPr>
    </w:lvl>
    <w:lvl w:ilvl="7">
      <w:numFmt w:val="bullet"/>
      <w:lvlText w:val="•"/>
      <w:lvlJc w:val="left"/>
      <w:pPr>
        <w:ind w:left="7488" w:hanging="240"/>
      </w:pPr>
      <w:rPr>
        <w:rFonts w:hint="default"/>
        <w:lang w:val="en-US" w:eastAsia="en-US" w:bidi="ar-SA"/>
      </w:rPr>
    </w:lvl>
    <w:lvl w:ilvl="8">
      <w:numFmt w:val="bullet"/>
      <w:lvlText w:val="•"/>
      <w:lvlJc w:val="left"/>
      <w:pPr>
        <w:ind w:left="8472" w:hanging="240"/>
      </w:pPr>
      <w:rPr>
        <w:rFonts w:hint="default"/>
        <w:lang w:val="en-US" w:eastAsia="en-US" w:bidi="ar-SA"/>
      </w:rPr>
    </w:lvl>
  </w:abstractNum>
  <w:abstractNum w:abstractNumId="6" w15:restartNumberingAfterBreak="0">
    <w:nsid w:val="25B654F3"/>
    <w:multiLevelType w:val="multilevel"/>
    <w:tmpl w:val="25B654F3"/>
    <w:lvl w:ilvl="0">
      <w:start w:val="1"/>
      <w:numFmt w:val="decimal"/>
      <w:lvlText w:val="%1."/>
      <w:lvlJc w:val="left"/>
      <w:pPr>
        <w:ind w:left="6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0" w:hanging="360"/>
      </w:pPr>
      <w:rPr>
        <w:rFonts w:hint="default"/>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7" w15:restartNumberingAfterBreak="0">
    <w:nsid w:val="48786BDB"/>
    <w:multiLevelType w:val="multilevel"/>
    <w:tmpl w:val="23A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DCABA"/>
    <w:multiLevelType w:val="multilevel"/>
    <w:tmpl w:val="59ADCABA"/>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584" w:hanging="240"/>
      </w:pPr>
      <w:rPr>
        <w:rFonts w:hint="default"/>
        <w:lang w:val="en-US" w:eastAsia="en-US" w:bidi="ar-SA"/>
      </w:rPr>
    </w:lvl>
    <w:lvl w:ilvl="2">
      <w:numFmt w:val="bullet"/>
      <w:lvlText w:val="•"/>
      <w:lvlJc w:val="left"/>
      <w:pPr>
        <w:ind w:left="2568" w:hanging="240"/>
      </w:pPr>
      <w:rPr>
        <w:rFonts w:hint="default"/>
        <w:lang w:val="en-US" w:eastAsia="en-US" w:bidi="ar-SA"/>
      </w:rPr>
    </w:lvl>
    <w:lvl w:ilvl="3">
      <w:numFmt w:val="bullet"/>
      <w:lvlText w:val="•"/>
      <w:lvlJc w:val="left"/>
      <w:pPr>
        <w:ind w:left="3552" w:hanging="240"/>
      </w:pPr>
      <w:rPr>
        <w:rFonts w:hint="default"/>
        <w:lang w:val="en-US" w:eastAsia="en-US" w:bidi="ar-SA"/>
      </w:rPr>
    </w:lvl>
    <w:lvl w:ilvl="4">
      <w:numFmt w:val="bullet"/>
      <w:lvlText w:val="•"/>
      <w:lvlJc w:val="left"/>
      <w:pPr>
        <w:ind w:left="4536" w:hanging="240"/>
      </w:pPr>
      <w:rPr>
        <w:rFonts w:hint="default"/>
        <w:lang w:val="en-US" w:eastAsia="en-US" w:bidi="ar-SA"/>
      </w:rPr>
    </w:lvl>
    <w:lvl w:ilvl="5">
      <w:numFmt w:val="bullet"/>
      <w:lvlText w:val="•"/>
      <w:lvlJc w:val="left"/>
      <w:pPr>
        <w:ind w:left="5520" w:hanging="240"/>
      </w:pPr>
      <w:rPr>
        <w:rFonts w:hint="default"/>
        <w:lang w:val="en-US" w:eastAsia="en-US" w:bidi="ar-SA"/>
      </w:rPr>
    </w:lvl>
    <w:lvl w:ilvl="6">
      <w:numFmt w:val="bullet"/>
      <w:lvlText w:val="•"/>
      <w:lvlJc w:val="left"/>
      <w:pPr>
        <w:ind w:left="6504" w:hanging="240"/>
      </w:pPr>
      <w:rPr>
        <w:rFonts w:hint="default"/>
        <w:lang w:val="en-US" w:eastAsia="en-US" w:bidi="ar-SA"/>
      </w:rPr>
    </w:lvl>
    <w:lvl w:ilvl="7">
      <w:numFmt w:val="bullet"/>
      <w:lvlText w:val="•"/>
      <w:lvlJc w:val="left"/>
      <w:pPr>
        <w:ind w:left="7488" w:hanging="240"/>
      </w:pPr>
      <w:rPr>
        <w:rFonts w:hint="default"/>
        <w:lang w:val="en-US" w:eastAsia="en-US" w:bidi="ar-SA"/>
      </w:rPr>
    </w:lvl>
    <w:lvl w:ilvl="8">
      <w:numFmt w:val="bullet"/>
      <w:lvlText w:val="•"/>
      <w:lvlJc w:val="left"/>
      <w:pPr>
        <w:ind w:left="8472" w:hanging="240"/>
      </w:pPr>
      <w:rPr>
        <w:rFonts w:hint="default"/>
        <w:lang w:val="en-US" w:eastAsia="en-US" w:bidi="ar-SA"/>
      </w:rPr>
    </w:lvl>
  </w:abstractNum>
  <w:abstractNum w:abstractNumId="9" w15:restartNumberingAfterBreak="0">
    <w:nsid w:val="72183CF9"/>
    <w:multiLevelType w:val="multilevel"/>
    <w:tmpl w:val="72183CF9"/>
    <w:lvl w:ilvl="0">
      <w:start w:val="1"/>
      <w:numFmt w:val="decimal"/>
      <w:lvlText w:val="%1"/>
      <w:lvlJc w:val="left"/>
      <w:pPr>
        <w:ind w:left="540" w:hanging="18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530" w:hanging="180"/>
      </w:pPr>
      <w:rPr>
        <w:rFonts w:hint="default"/>
        <w:lang w:val="en-US" w:eastAsia="en-US" w:bidi="ar-SA"/>
      </w:rPr>
    </w:lvl>
    <w:lvl w:ilvl="2">
      <w:numFmt w:val="bullet"/>
      <w:lvlText w:val="•"/>
      <w:lvlJc w:val="left"/>
      <w:pPr>
        <w:ind w:left="2520" w:hanging="180"/>
      </w:pPr>
      <w:rPr>
        <w:rFonts w:hint="default"/>
        <w:lang w:val="en-US" w:eastAsia="en-US" w:bidi="ar-SA"/>
      </w:rPr>
    </w:lvl>
    <w:lvl w:ilvl="3">
      <w:numFmt w:val="bullet"/>
      <w:lvlText w:val="•"/>
      <w:lvlJc w:val="left"/>
      <w:pPr>
        <w:ind w:left="3510" w:hanging="180"/>
      </w:pPr>
      <w:rPr>
        <w:rFonts w:hint="default"/>
        <w:lang w:val="en-US" w:eastAsia="en-US" w:bidi="ar-SA"/>
      </w:rPr>
    </w:lvl>
    <w:lvl w:ilvl="4">
      <w:numFmt w:val="bullet"/>
      <w:lvlText w:val="•"/>
      <w:lvlJc w:val="left"/>
      <w:pPr>
        <w:ind w:left="4500" w:hanging="180"/>
      </w:pPr>
      <w:rPr>
        <w:rFonts w:hint="default"/>
        <w:lang w:val="en-US" w:eastAsia="en-US" w:bidi="ar-SA"/>
      </w:rPr>
    </w:lvl>
    <w:lvl w:ilvl="5">
      <w:numFmt w:val="bullet"/>
      <w:lvlText w:val="•"/>
      <w:lvlJc w:val="left"/>
      <w:pPr>
        <w:ind w:left="5490" w:hanging="180"/>
      </w:pPr>
      <w:rPr>
        <w:rFonts w:hint="default"/>
        <w:lang w:val="en-US" w:eastAsia="en-US" w:bidi="ar-SA"/>
      </w:rPr>
    </w:lvl>
    <w:lvl w:ilvl="6">
      <w:numFmt w:val="bullet"/>
      <w:lvlText w:val="•"/>
      <w:lvlJc w:val="left"/>
      <w:pPr>
        <w:ind w:left="6480" w:hanging="180"/>
      </w:pPr>
      <w:rPr>
        <w:rFonts w:hint="default"/>
        <w:lang w:val="en-US" w:eastAsia="en-US" w:bidi="ar-SA"/>
      </w:rPr>
    </w:lvl>
    <w:lvl w:ilvl="7">
      <w:numFmt w:val="bullet"/>
      <w:lvlText w:val="•"/>
      <w:lvlJc w:val="left"/>
      <w:pPr>
        <w:ind w:left="7470" w:hanging="180"/>
      </w:pPr>
      <w:rPr>
        <w:rFonts w:hint="default"/>
        <w:lang w:val="en-US" w:eastAsia="en-US" w:bidi="ar-SA"/>
      </w:rPr>
    </w:lvl>
    <w:lvl w:ilvl="8">
      <w:numFmt w:val="bullet"/>
      <w:lvlText w:val="•"/>
      <w:lvlJc w:val="left"/>
      <w:pPr>
        <w:ind w:left="8460" w:hanging="180"/>
      </w:pPr>
      <w:rPr>
        <w:rFonts w:hint="default"/>
        <w:lang w:val="en-US" w:eastAsia="en-US" w:bidi="ar-SA"/>
      </w:rPr>
    </w:lvl>
  </w:abstractNum>
  <w:num w:numId="1" w16cid:durableId="1518957062">
    <w:abstractNumId w:val="2"/>
  </w:num>
  <w:num w:numId="2" w16cid:durableId="1194610995">
    <w:abstractNumId w:val="3"/>
  </w:num>
  <w:num w:numId="3" w16cid:durableId="259460497">
    <w:abstractNumId w:val="8"/>
  </w:num>
  <w:num w:numId="4" w16cid:durableId="152255492">
    <w:abstractNumId w:val="1"/>
  </w:num>
  <w:num w:numId="5" w16cid:durableId="45568770">
    <w:abstractNumId w:val="5"/>
  </w:num>
  <w:num w:numId="6" w16cid:durableId="2103182845">
    <w:abstractNumId w:val="6"/>
  </w:num>
  <w:num w:numId="7" w16cid:durableId="85032165">
    <w:abstractNumId w:val="9"/>
  </w:num>
  <w:num w:numId="8" w16cid:durableId="1852261077">
    <w:abstractNumId w:val="4"/>
  </w:num>
  <w:num w:numId="9" w16cid:durableId="273438110">
    <w:abstractNumId w:val="0"/>
  </w:num>
  <w:num w:numId="10" w16cid:durableId="20948608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C8D"/>
    <w:rsid w:val="0013358E"/>
    <w:rsid w:val="0049046B"/>
    <w:rsid w:val="0063154E"/>
    <w:rsid w:val="00651C4A"/>
    <w:rsid w:val="00800E2D"/>
    <w:rsid w:val="00C24C8D"/>
    <w:rsid w:val="00C64F14"/>
    <w:rsid w:val="00CA2FD3"/>
    <w:rsid w:val="00E23029"/>
    <w:rsid w:val="00F5782B"/>
    <w:rsid w:val="3FE12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28B76"/>
  <w15:docId w15:val="{B70A3A39-1FCA-4C7E-B534-2C2E4848C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780" w:hanging="360"/>
      <w:outlineLvl w:val="0"/>
    </w:pPr>
    <w:rPr>
      <w:b/>
      <w:bCs/>
      <w:sz w:val="24"/>
      <w:szCs w:val="24"/>
    </w:rPr>
  </w:style>
  <w:style w:type="paragraph" w:styleId="Heading2">
    <w:name w:val="heading 2"/>
    <w:basedOn w:val="Normal"/>
    <w:uiPriority w:val="1"/>
    <w:qFormat/>
    <w:pPr>
      <w:ind w:left="600" w:hanging="240"/>
      <w:outlineLvl w:val="1"/>
    </w:pPr>
    <w:rPr>
      <w:b/>
      <w:bCs/>
      <w:sz w:val="24"/>
      <w:szCs w:val="24"/>
    </w:rPr>
  </w:style>
  <w:style w:type="paragraph" w:styleId="Heading3">
    <w:name w:val="heading 3"/>
    <w:basedOn w:val="Normal"/>
    <w:next w:val="Normal"/>
    <w:link w:val="Heading3Char"/>
    <w:semiHidden/>
    <w:unhideWhenUsed/>
    <w:qFormat/>
    <w:rsid w:val="00E2302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00" w:hanging="24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51C4A"/>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semiHidden/>
    <w:rsid w:val="00E23029"/>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23029"/>
    <w:rPr>
      <w:b/>
      <w:bCs/>
    </w:rPr>
  </w:style>
  <w:style w:type="paragraph" w:styleId="Header">
    <w:name w:val="header"/>
    <w:basedOn w:val="Normal"/>
    <w:link w:val="HeaderChar"/>
    <w:rsid w:val="00C64F14"/>
    <w:pPr>
      <w:tabs>
        <w:tab w:val="center" w:pos="4680"/>
        <w:tab w:val="right" w:pos="9360"/>
      </w:tabs>
    </w:pPr>
  </w:style>
  <w:style w:type="character" w:customStyle="1" w:styleId="HeaderChar">
    <w:name w:val="Header Char"/>
    <w:basedOn w:val="DefaultParagraphFont"/>
    <w:link w:val="Header"/>
    <w:rsid w:val="00C64F14"/>
    <w:rPr>
      <w:rFonts w:ascii="Times New Roman" w:eastAsia="Times New Roman" w:hAnsi="Times New Roman" w:cs="Times New Roman"/>
      <w:sz w:val="22"/>
      <w:szCs w:val="22"/>
    </w:rPr>
  </w:style>
  <w:style w:type="paragraph" w:styleId="Footer">
    <w:name w:val="footer"/>
    <w:basedOn w:val="Normal"/>
    <w:link w:val="FooterChar"/>
    <w:rsid w:val="00C64F14"/>
    <w:pPr>
      <w:tabs>
        <w:tab w:val="center" w:pos="4680"/>
        <w:tab w:val="right" w:pos="9360"/>
      </w:tabs>
    </w:pPr>
  </w:style>
  <w:style w:type="character" w:customStyle="1" w:styleId="FooterChar">
    <w:name w:val="Footer Char"/>
    <w:basedOn w:val="DefaultParagraphFont"/>
    <w:link w:val="Footer"/>
    <w:rsid w:val="00C64F14"/>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468463">
      <w:bodyDiv w:val="1"/>
      <w:marLeft w:val="0"/>
      <w:marRight w:val="0"/>
      <w:marTop w:val="0"/>
      <w:marBottom w:val="0"/>
      <w:divBdr>
        <w:top w:val="none" w:sz="0" w:space="0" w:color="auto"/>
        <w:left w:val="none" w:sz="0" w:space="0" w:color="auto"/>
        <w:bottom w:val="none" w:sz="0" w:space="0" w:color="auto"/>
        <w:right w:val="none" w:sz="0" w:space="0" w:color="auto"/>
      </w:divBdr>
    </w:div>
    <w:div w:id="1474637748">
      <w:bodyDiv w:val="1"/>
      <w:marLeft w:val="0"/>
      <w:marRight w:val="0"/>
      <w:marTop w:val="0"/>
      <w:marBottom w:val="0"/>
      <w:divBdr>
        <w:top w:val="none" w:sz="0" w:space="0" w:color="auto"/>
        <w:left w:val="none" w:sz="0" w:space="0" w:color="auto"/>
        <w:bottom w:val="none" w:sz="0" w:space="0" w:color="auto"/>
        <w:right w:val="none" w:sz="0" w:space="0" w:color="auto"/>
      </w:divBdr>
    </w:div>
    <w:div w:id="1506285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yperlink" Target="https://www.arduino.cc/en/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image" Target="media/image1.jpeg"/><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yperlink" Target="https://docs.blyn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37</Pages>
  <Words>7629</Words>
  <Characters>43489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malgee</dc:creator>
  <cp:lastModifiedBy>saiprsaipr32@gmail.com</cp:lastModifiedBy>
  <cp:revision>3</cp:revision>
  <dcterms:created xsi:type="dcterms:W3CDTF">2026-05-13T08:28:00Z</dcterms:created>
  <dcterms:modified xsi:type="dcterms:W3CDTF">2026-05-13T08:28:00Z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2019</vt:lpwstr>
  </property>
  <property fmtid="{D5CDD505-2E9C-101B-9397-08002B2CF9AE}" pid="4" name="LastSaved">
    <vt:filetime>2025-12-10T00:00:00Z</vt:filetime>
  </property>
  <property fmtid="{D5CDD505-2E9C-101B-9397-08002B2CF9AE}" pid="5" name="Producer">
    <vt:lpwstr>Microsoft® Word 2019</vt:lpwstr>
  </property>
  <property fmtid="{D5CDD505-2E9C-101B-9397-08002B2CF9AE}" pid="6" name="KSOProductBuildVer">
    <vt:lpwstr>1033-12.2.0.23155</vt:lpwstr>
  </property>
  <property fmtid="{D5CDD505-2E9C-101B-9397-08002B2CF9AE}" pid="7" name="ICV">
    <vt:lpwstr>012D5570752F48D1B4FA70780953BC2E_13</vt:lpwstr>
  </property>
</Properties>
</file>